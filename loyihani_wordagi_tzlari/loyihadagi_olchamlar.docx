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A4379">
      <w:pPr>
        <w:rPr>
          <w:rFonts w:hint="default"/>
        </w:rPr>
      </w:pPr>
      <w:r>
        <w:rPr>
          <w:rFonts w:hint="default"/>
        </w:rPr>
        <w:t>Maze Champions MVP — Gameplay Balance v0.1</w:t>
      </w:r>
    </w:p>
    <w:p w14:paraId="32CB1759">
      <w:pPr>
        <w:rPr>
          <w:rFonts w:hint="default"/>
        </w:rPr>
      </w:pPr>
      <w:r>
        <w:rPr>
          <w:rFonts w:hint="default"/>
        </w:rPr>
        <w:t>1. O‘lchov birligi</w:t>
      </w:r>
    </w:p>
    <w:p w14:paraId="03F6FA79">
      <w:pPr>
        <w:rPr>
          <w:rFonts w:hint="default"/>
        </w:rPr>
      </w:pPr>
    </w:p>
    <w:p w14:paraId="3D6E344D">
      <w:pPr>
        <w:rPr>
          <w:rFonts w:hint="default"/>
        </w:rPr>
      </w:pPr>
      <w:r>
        <w:rPr>
          <w:rFonts w:hint="default"/>
        </w:rPr>
        <w:t>O‘yinda bitta asosiy o‘lchov ishlatiladi:</w:t>
      </w:r>
    </w:p>
    <w:p w14:paraId="77547F39">
      <w:pPr>
        <w:rPr>
          <w:rFonts w:hint="default"/>
        </w:rPr>
      </w:pPr>
    </w:p>
    <w:p w14:paraId="68398C05">
      <w:pPr>
        <w:rPr>
          <w:rFonts w:hint="default"/>
        </w:rPr>
      </w:pPr>
      <w:r>
        <w:rPr>
          <w:rFonts w:hint="default"/>
        </w:rPr>
        <w:t>1 game unit = 1 block</w:t>
      </w:r>
    </w:p>
    <w:p w14:paraId="1F2A7F6A">
      <w:pPr>
        <w:rPr>
          <w:rFonts w:hint="default"/>
        </w:rPr>
      </w:pPr>
    </w:p>
    <w:p w14:paraId="170BEFF8">
      <w:pPr>
        <w:rPr>
          <w:rFonts w:hint="default"/>
        </w:rPr>
      </w:pPr>
      <w:r>
        <w:rPr>
          <w:rFonts w:hint="default"/>
        </w:rPr>
        <w:t>Ya’ni Minecraft uslubida tasavvur qilamiz:</w:t>
      </w:r>
    </w:p>
    <w:p w14:paraId="486D77E0">
      <w:pPr>
        <w:rPr>
          <w:rFonts w:hint="default"/>
        </w:rPr>
      </w:pPr>
    </w:p>
    <w:p w14:paraId="2DF6104D">
      <w:pPr>
        <w:rPr>
          <w:rFonts w:hint="default"/>
        </w:rPr>
      </w:pPr>
      <w:r>
        <w:rPr>
          <w:rFonts w:hint="default"/>
        </w:rPr>
        <w:t>1 block = 1 metrga yaqin masofa</w:t>
      </w:r>
    </w:p>
    <w:p w14:paraId="1BD59D0F">
      <w:pPr>
        <w:rPr>
          <w:rFonts w:hint="default"/>
        </w:rPr>
      </w:pPr>
    </w:p>
    <w:p w14:paraId="58179891">
      <w:pPr>
        <w:rPr>
          <w:rFonts w:hint="default"/>
        </w:rPr>
      </w:pPr>
      <w:r>
        <w:rPr>
          <w:rFonts w:hint="default"/>
        </w:rPr>
        <w:t>Shunda xarita, yurish, attack range va skill radiuslarini hisoblash oson bo‘ladi.</w:t>
      </w:r>
    </w:p>
    <w:p w14:paraId="247A0DC0">
      <w:pPr>
        <w:rPr>
          <w:rFonts w:hint="default"/>
        </w:rPr>
      </w:pPr>
    </w:p>
    <w:p w14:paraId="3FF1356E">
      <w:pPr>
        <w:rPr>
          <w:rFonts w:hint="default"/>
        </w:rPr>
      </w:pPr>
      <w:r>
        <w:rPr>
          <w:rFonts w:hint="default"/>
        </w:rPr>
        <w:t>2. Xarita o‘lchami</w:t>
      </w:r>
    </w:p>
    <w:p w14:paraId="714AF3A9">
      <w:pPr>
        <w:rPr>
          <w:rFonts w:hint="default"/>
        </w:rPr>
      </w:pPr>
    </w:p>
    <w:p w14:paraId="2B7A3787">
      <w:pPr>
        <w:rPr>
          <w:rFonts w:hint="default"/>
        </w:rPr>
      </w:pPr>
      <w:r>
        <w:rPr>
          <w:rFonts w:hint="default"/>
        </w:rPr>
        <w:t>MVP uchun bitta map:</w:t>
      </w:r>
    </w:p>
    <w:p w14:paraId="39A45428">
      <w:pPr>
        <w:rPr>
          <w:rFonts w:hint="default"/>
        </w:rPr>
      </w:pPr>
    </w:p>
    <w:p w14:paraId="06B19CAA">
      <w:pPr>
        <w:rPr>
          <w:rFonts w:hint="default"/>
        </w:rPr>
      </w:pPr>
      <w:r>
        <w:rPr>
          <w:rFonts w:hint="default"/>
        </w:rPr>
        <w:t>Map name: Classic Maze</w:t>
      </w:r>
    </w:p>
    <w:p w14:paraId="2CCD72A1">
      <w:pPr>
        <w:rPr>
          <w:rFonts w:hint="default"/>
        </w:rPr>
      </w:pPr>
      <w:r>
        <w:rPr>
          <w:rFonts w:hint="default"/>
        </w:rPr>
        <w:t>Width: 100 unit</w:t>
      </w:r>
    </w:p>
    <w:p w14:paraId="5D87E219">
      <w:pPr>
        <w:rPr>
          <w:rFonts w:hint="default"/>
        </w:rPr>
      </w:pPr>
      <w:r>
        <w:rPr>
          <w:rFonts w:hint="default"/>
        </w:rPr>
        <w:t>Height: 100 unit</w:t>
      </w:r>
    </w:p>
    <w:p w14:paraId="6553DC1F">
      <w:pPr>
        <w:rPr>
          <w:rFonts w:hint="default"/>
        </w:rPr>
      </w:pPr>
      <w:r>
        <w:rPr>
          <w:rFonts w:hint="default"/>
        </w:rPr>
        <w:t>Max players: 12</w:t>
      </w:r>
    </w:p>
    <w:p w14:paraId="75C066E9">
      <w:pPr>
        <w:rPr>
          <w:rFonts w:hint="default"/>
        </w:rPr>
      </w:pPr>
      <w:r>
        <w:rPr>
          <w:rFonts w:hint="default"/>
        </w:rPr>
        <w:t>Spawn points: 12 ta</w:t>
      </w:r>
    </w:p>
    <w:p w14:paraId="224E1FF6">
      <w:pPr>
        <w:rPr>
          <w:rFonts w:hint="default"/>
        </w:rPr>
      </w:pPr>
      <w:r>
        <w:rPr>
          <w:rFonts w:hint="default"/>
        </w:rPr>
        <w:t>Labirint o‘lchamlari</w:t>
      </w:r>
    </w:p>
    <w:p w14:paraId="61093D48">
      <w:pPr>
        <w:rPr>
          <w:rFonts w:hint="default"/>
        </w:rPr>
      </w:pPr>
      <w:r>
        <w:rPr>
          <w:rFonts w:hint="default"/>
        </w:rPr>
        <w:t>Xarita o‘lchami: 100 x 100 unit</w:t>
      </w:r>
    </w:p>
    <w:p w14:paraId="2F785D77">
      <w:pPr>
        <w:rPr>
          <w:rFonts w:hint="default"/>
        </w:rPr>
      </w:pPr>
      <w:r>
        <w:rPr>
          <w:rFonts w:hint="default"/>
        </w:rPr>
        <w:t>Devoring balandligi: 3 unit</w:t>
      </w:r>
    </w:p>
    <w:p w14:paraId="286B282B">
      <w:pPr>
        <w:rPr>
          <w:rFonts w:hint="default"/>
        </w:rPr>
      </w:pPr>
      <w:r>
        <w:rPr>
          <w:rFonts w:hint="default"/>
        </w:rPr>
        <w:t>Devoring qalinligi: 1 unit</w:t>
      </w:r>
    </w:p>
    <w:p w14:paraId="4386A8D6">
      <w:pPr>
        <w:rPr>
          <w:rFonts w:hint="default"/>
        </w:rPr>
      </w:pPr>
      <w:r>
        <w:rPr>
          <w:rFonts w:hint="default"/>
        </w:rPr>
        <w:t>Yo‘lak kengligi: 4 unit</w:t>
      </w:r>
    </w:p>
    <w:p w14:paraId="7E10F8C6">
      <w:pPr>
        <w:rPr>
          <w:rFonts w:hint="default"/>
        </w:rPr>
      </w:pPr>
      <w:r>
        <w:rPr>
          <w:rFonts w:hint="default"/>
        </w:rPr>
        <w:t>Markaziy maydon: 14 x 14 unit</w:t>
      </w:r>
    </w:p>
    <w:p w14:paraId="1FB3C0C1">
      <w:pPr>
        <w:rPr>
          <w:rFonts w:hint="default"/>
        </w:rPr>
      </w:pPr>
      <w:r>
        <w:rPr>
          <w:rFonts w:hint="default"/>
        </w:rPr>
        <w:t>Spawn safe radius: 4 unit</w:t>
      </w:r>
    </w:p>
    <w:p w14:paraId="41264808">
      <w:pPr>
        <w:rPr>
          <w:rFonts w:hint="default"/>
        </w:rPr>
      </w:pPr>
      <w:r>
        <w:rPr>
          <w:rFonts w:hint="default"/>
        </w:rPr>
        <w:t>Spawn protection</w:t>
      </w:r>
    </w:p>
    <w:p w14:paraId="7EF9B392">
      <w:pPr>
        <w:rPr>
          <w:rFonts w:hint="default"/>
        </w:rPr>
      </w:pPr>
    </w:p>
    <w:p w14:paraId="69D3AB28">
      <w:pPr>
        <w:rPr>
          <w:rFonts w:hint="default"/>
        </w:rPr>
      </w:pPr>
      <w:r>
        <w:rPr>
          <w:rFonts w:hint="default"/>
        </w:rPr>
        <w:t>Match boshlanganda player birdan o‘lib qolmasligi uchun:</w:t>
      </w:r>
    </w:p>
    <w:p w14:paraId="7C9FD367">
      <w:pPr>
        <w:rPr>
          <w:rFonts w:hint="default"/>
        </w:rPr>
      </w:pPr>
    </w:p>
    <w:p w14:paraId="7ABB25A3">
      <w:pPr>
        <w:rPr>
          <w:rFonts w:hint="default"/>
        </w:rPr>
      </w:pPr>
      <w:r>
        <w:rPr>
          <w:rFonts w:hint="default"/>
        </w:rPr>
        <w:t>Spawn protection: 3 sekund</w:t>
      </w:r>
    </w:p>
    <w:p w14:paraId="4503C0B6">
      <w:pPr>
        <w:rPr>
          <w:rFonts w:hint="default"/>
        </w:rPr>
      </w:pPr>
    </w:p>
    <w:p w14:paraId="34E158FC">
      <w:pPr>
        <w:rPr>
          <w:rFonts w:hint="default"/>
        </w:rPr>
      </w:pPr>
      <w:r>
        <w:rPr>
          <w:rFonts w:hint="default"/>
        </w:rPr>
        <w:t>Bu vaqt ichida:</w:t>
      </w:r>
    </w:p>
    <w:p w14:paraId="6F254F9B">
      <w:pPr>
        <w:rPr>
          <w:rFonts w:hint="default"/>
        </w:rPr>
      </w:pPr>
    </w:p>
    <w:p w14:paraId="65D63C4E">
      <w:pPr>
        <w:rPr>
          <w:rFonts w:hint="default"/>
        </w:rPr>
      </w:pPr>
      <w:r>
        <w:rPr>
          <w:rFonts w:hint="default"/>
        </w:rPr>
        <w:t>player damage olmaydi</w:t>
      </w:r>
    </w:p>
    <w:p w14:paraId="3D9A354E">
      <w:pPr>
        <w:rPr>
          <w:rFonts w:hint="default"/>
        </w:rPr>
      </w:pPr>
      <w:r>
        <w:rPr>
          <w:rFonts w:hint="default"/>
        </w:rPr>
        <w:t>player attack qila olmaydi</w:t>
      </w:r>
    </w:p>
    <w:p w14:paraId="49B648D7">
      <w:pPr>
        <w:rPr>
          <w:rFonts w:hint="default"/>
        </w:rPr>
      </w:pPr>
      <w:r>
        <w:rPr>
          <w:rFonts w:hint="default"/>
        </w:rPr>
        <w:t>player harakatlana oladi</w:t>
      </w:r>
    </w:p>
    <w:p w14:paraId="79E47767">
      <w:pPr>
        <w:rPr>
          <w:rFonts w:hint="default"/>
        </w:rPr>
      </w:pPr>
      <w:r>
        <w:rPr>
          <w:rFonts w:hint="default"/>
        </w:rPr>
        <w:t>3. Player collider / hitbox</w:t>
      </w:r>
    </w:p>
    <w:p w14:paraId="341FA264">
      <w:pPr>
        <w:rPr>
          <w:rFonts w:hint="default"/>
        </w:rPr>
      </w:pPr>
    </w:p>
    <w:p w14:paraId="7900CC29">
      <w:pPr>
        <w:rPr>
          <w:rFonts w:hint="default"/>
        </w:rPr>
      </w:pPr>
      <w:r>
        <w:rPr>
          <w:rFonts w:hint="default"/>
        </w:rPr>
        <w:t>Har bir player uchun oddiy collider:</w:t>
      </w:r>
    </w:p>
    <w:p w14:paraId="29048831">
      <w:pPr>
        <w:rPr>
          <w:rFonts w:hint="default"/>
        </w:rPr>
      </w:pPr>
    </w:p>
    <w:p w14:paraId="07BCBAE3">
      <w:pPr>
        <w:rPr>
          <w:rFonts w:hint="default"/>
        </w:rPr>
      </w:pPr>
      <w:r>
        <w:rPr>
          <w:rFonts w:hint="default"/>
        </w:rPr>
        <w:t>Player height: 1.8 unit</w:t>
      </w:r>
    </w:p>
    <w:p w14:paraId="35A73172">
      <w:pPr>
        <w:rPr>
          <w:rFonts w:hint="default"/>
        </w:rPr>
      </w:pPr>
      <w:r>
        <w:rPr>
          <w:rFonts w:hint="default"/>
        </w:rPr>
        <w:t>Player radius: 0.45 unit</w:t>
      </w:r>
    </w:p>
    <w:p w14:paraId="334F125C">
      <w:pPr>
        <w:rPr>
          <w:rFonts w:hint="default"/>
        </w:rPr>
      </w:pPr>
      <w:r>
        <w:rPr>
          <w:rFonts w:hint="default"/>
        </w:rPr>
        <w:t>Player width: 0.9 unit</w:t>
      </w:r>
    </w:p>
    <w:p w14:paraId="5835D923">
      <w:pPr>
        <w:rPr>
          <w:rFonts w:hint="default"/>
        </w:rPr>
      </w:pPr>
    </w:p>
    <w:p w14:paraId="3D499A90">
      <w:pPr>
        <w:rPr>
          <w:rFonts w:hint="default"/>
        </w:rPr>
      </w:pPr>
      <w:r>
        <w:rPr>
          <w:rFonts w:hint="default"/>
        </w:rPr>
        <w:t>MVP’da headshot yo‘q.</w:t>
      </w:r>
    </w:p>
    <w:p w14:paraId="59C99007">
      <w:pPr>
        <w:rPr>
          <w:rFonts w:hint="default"/>
        </w:rPr>
      </w:pPr>
    </w:p>
    <w:p w14:paraId="2FDF18D5">
      <w:pPr>
        <w:rPr>
          <w:rFonts w:hint="default"/>
        </w:rPr>
      </w:pPr>
      <w:r>
        <w:rPr>
          <w:rFonts w:hint="default"/>
        </w:rPr>
        <w:t>Head damage yo‘q</w:t>
      </w:r>
    </w:p>
    <w:p w14:paraId="5AF937AE">
      <w:pPr>
        <w:rPr>
          <w:rFonts w:hint="default"/>
        </w:rPr>
      </w:pPr>
      <w:r>
        <w:rPr>
          <w:rFonts w:hint="default"/>
        </w:rPr>
        <w:t>Body damage bitta umumiy hitbox orqali hisoblanadi</w:t>
      </w:r>
    </w:p>
    <w:p w14:paraId="2160A4C3">
      <w:pPr>
        <w:rPr>
          <w:rFonts w:hint="default"/>
        </w:rPr>
      </w:pPr>
    </w:p>
    <w:p w14:paraId="33CD5E4F">
      <w:pPr>
        <w:rPr>
          <w:rFonts w:hint="default"/>
        </w:rPr>
      </w:pPr>
      <w:r>
        <w:rPr>
          <w:rFonts w:hint="default"/>
        </w:rPr>
        <w:t>Keyingi versiyada headshot yoki armor zone qo‘shish mumkin, lekin MVP uchun kerak emas.</w:t>
      </w:r>
    </w:p>
    <w:p w14:paraId="02E9FF90">
      <w:pPr>
        <w:rPr>
          <w:rFonts w:hint="default"/>
        </w:rPr>
      </w:pPr>
    </w:p>
    <w:p w14:paraId="3C7F2E73">
      <w:pPr>
        <w:rPr>
          <w:rFonts w:hint="default"/>
        </w:rPr>
      </w:pPr>
      <w:r>
        <w:rPr>
          <w:rFonts w:hint="default"/>
        </w:rPr>
        <w:t>4. Umumiy movement qoidalari</w:t>
      </w:r>
    </w:p>
    <w:p w14:paraId="5AD8A85D">
      <w:pPr>
        <w:rPr>
          <w:rFonts w:hint="default"/>
        </w:rPr>
      </w:pPr>
    </w:p>
    <w:p w14:paraId="4FFC4B58">
      <w:pPr>
        <w:rPr>
          <w:rFonts w:hint="default"/>
        </w:rPr>
      </w:pPr>
      <w:r>
        <w:rPr>
          <w:rFonts w:hint="default"/>
        </w:rPr>
        <w:t>MVP’da barcha playerlar WASD orqali yuradi.</w:t>
      </w:r>
    </w:p>
    <w:p w14:paraId="11580C38">
      <w:pPr>
        <w:rPr>
          <w:rFonts w:hint="default"/>
        </w:rPr>
      </w:pPr>
    </w:p>
    <w:p w14:paraId="469B85B7">
      <w:pPr>
        <w:rPr>
          <w:rFonts w:hint="default"/>
        </w:rPr>
      </w:pPr>
      <w:r>
        <w:rPr>
          <w:rFonts w:hint="default"/>
        </w:rPr>
        <w:t>W / Arrow Up    → oldinga</w:t>
      </w:r>
    </w:p>
    <w:p w14:paraId="6A035F88">
      <w:pPr>
        <w:rPr>
          <w:rFonts w:hint="default"/>
        </w:rPr>
      </w:pPr>
      <w:r>
        <w:rPr>
          <w:rFonts w:hint="default"/>
        </w:rPr>
        <w:t>S / Arrow Down  → orqaga</w:t>
      </w:r>
    </w:p>
    <w:p w14:paraId="502BC6C6">
      <w:pPr>
        <w:rPr>
          <w:rFonts w:hint="default"/>
        </w:rPr>
      </w:pPr>
      <w:r>
        <w:rPr>
          <w:rFonts w:hint="default"/>
        </w:rPr>
        <w:t>A / Arrow Left  → chapga</w:t>
      </w:r>
    </w:p>
    <w:p w14:paraId="1460ABFF">
      <w:pPr>
        <w:rPr>
          <w:rFonts w:hint="default"/>
        </w:rPr>
      </w:pPr>
      <w:r>
        <w:rPr>
          <w:rFonts w:hint="default"/>
        </w:rPr>
        <w:t>D / Arrow Right → o‘ngga</w:t>
      </w:r>
    </w:p>
    <w:p w14:paraId="29AAE8D7">
      <w:pPr>
        <w:rPr>
          <w:rFonts w:hint="default"/>
        </w:rPr>
      </w:pPr>
      <w:r>
        <w:rPr>
          <w:rFonts w:hint="default"/>
        </w:rPr>
        <w:t>Mouse           → nishon / camera yo‘nalishi</w:t>
      </w:r>
    </w:p>
    <w:p w14:paraId="4D379A02">
      <w:pPr>
        <w:rPr>
          <w:rFonts w:hint="default"/>
        </w:rPr>
      </w:pPr>
      <w:r>
        <w:rPr>
          <w:rFonts w:hint="default"/>
        </w:rPr>
        <w:t>Umumiy movement</w:t>
      </w:r>
    </w:p>
    <w:p w14:paraId="5B505B0B">
      <w:pPr>
        <w:rPr>
          <w:rFonts w:hint="default"/>
        </w:rPr>
      </w:pPr>
      <w:r>
        <w:rPr>
          <w:rFonts w:hint="default"/>
        </w:rPr>
        <w:t>Acceleration: 20 unit/s²</w:t>
      </w:r>
    </w:p>
    <w:p w14:paraId="551F190F">
      <w:pPr>
        <w:rPr>
          <w:rFonts w:hint="default"/>
        </w:rPr>
      </w:pPr>
      <w:r>
        <w:rPr>
          <w:rFonts w:hint="default"/>
        </w:rPr>
        <w:t>Rotation speed: 720 degree/s</w:t>
      </w:r>
    </w:p>
    <w:p w14:paraId="1DDB1E5D">
      <w:pPr>
        <w:rPr>
          <w:rFonts w:hint="default"/>
        </w:rPr>
      </w:pPr>
      <w:r>
        <w:rPr>
          <w:rFonts w:hint="default"/>
        </w:rPr>
        <w:t>Jump: MVP’da yo‘q</w:t>
      </w:r>
    </w:p>
    <w:p w14:paraId="3A83FAF9">
      <w:pPr>
        <w:rPr>
          <w:rFonts w:hint="default"/>
        </w:rPr>
      </w:pPr>
      <w:r>
        <w:rPr>
          <w:rFonts w:hint="default"/>
        </w:rPr>
        <w:t>Sprint: MVP’da yo‘q</w:t>
      </w:r>
    </w:p>
    <w:p w14:paraId="088DFE53">
      <w:pPr>
        <w:rPr>
          <w:rFonts w:hint="default"/>
        </w:rPr>
      </w:pPr>
      <w:r>
        <w:rPr>
          <w:rFonts w:hint="default"/>
        </w:rPr>
        <w:t>Crouch: MVP’da yo‘q</w:t>
      </w:r>
    </w:p>
    <w:p w14:paraId="47E69AD8">
      <w:pPr>
        <w:rPr>
          <w:rFonts w:hint="default"/>
        </w:rPr>
      </w:pPr>
    </w:p>
    <w:p w14:paraId="2D10D720">
      <w:pPr>
        <w:rPr>
          <w:rFonts w:hint="default"/>
        </w:rPr>
      </w:pPr>
      <w:r>
        <w:rPr>
          <w:rFonts w:hint="default"/>
        </w:rPr>
        <w:t>MVP’da o‘yinni soddaroq qilish uchun jump, sprint, crouch qo‘shilmaydi.</w:t>
      </w:r>
    </w:p>
    <w:p w14:paraId="300ECBBC">
      <w:pPr>
        <w:rPr>
          <w:rFonts w:hint="default"/>
        </w:rPr>
      </w:pPr>
    </w:p>
    <w:p w14:paraId="61788B20">
      <w:pPr>
        <w:rPr>
          <w:rFonts w:hint="default"/>
        </w:rPr>
      </w:pPr>
      <w:r>
        <w:rPr>
          <w:rFonts w:hint="default"/>
        </w:rPr>
        <w:t>5. Role movement speed</w:t>
      </w:r>
    </w:p>
    <w:p w14:paraId="0DE8F50E">
      <w:pPr>
        <w:rPr>
          <w:rFonts w:hint="default"/>
        </w:rPr>
      </w:pPr>
    </w:p>
    <w:p w14:paraId="72926AE6">
      <w:pPr>
        <w:rPr>
          <w:rFonts w:hint="default"/>
        </w:rPr>
      </w:pPr>
      <w:r>
        <w:rPr>
          <w:rFonts w:hint="default"/>
        </w:rPr>
        <w:t>Har bir role tezligi alohida bo‘ladi.</w:t>
      </w:r>
    </w:p>
    <w:p w14:paraId="18460658">
      <w:pPr>
        <w:rPr>
          <w:rFonts w:hint="default"/>
        </w:rPr>
      </w:pPr>
    </w:p>
    <w:p w14:paraId="6B2216B4">
      <w:pPr>
        <w:rPr>
          <w:rFonts w:hint="default"/>
        </w:rPr>
      </w:pPr>
      <w:r>
        <w:rPr>
          <w:rFonts w:hint="default"/>
        </w:rPr>
        <w:t>Role</w:t>
      </w:r>
      <w:r>
        <w:rPr>
          <w:rFonts w:hint="default"/>
        </w:rPr>
        <w:tab/>
      </w:r>
      <w:r>
        <w:rPr>
          <w:rFonts w:hint="default"/>
        </w:rPr>
        <w:t>Speed</w:t>
      </w:r>
      <w:r>
        <w:rPr>
          <w:rFonts w:hint="default"/>
        </w:rPr>
        <w:tab/>
      </w:r>
      <w:r>
        <w:rPr>
          <w:rFonts w:hint="default"/>
        </w:rPr>
        <w:t>Izoh</w:t>
      </w:r>
    </w:p>
    <w:p w14:paraId="4B16318D">
      <w:pPr>
        <w:rPr>
          <w:rFonts w:hint="default"/>
        </w:rPr>
      </w:pPr>
      <w:r>
        <w:rPr>
          <w:rFonts w:hint="default"/>
        </w:rPr>
        <w:t>Warrior</w:t>
      </w:r>
      <w:r>
        <w:rPr>
          <w:rFonts w:hint="default"/>
        </w:rPr>
        <w:tab/>
      </w:r>
      <w:r>
        <w:rPr>
          <w:rFonts w:hint="default"/>
        </w:rPr>
        <w:t>5.0 unit/s</w:t>
      </w:r>
      <w:r>
        <w:rPr>
          <w:rFonts w:hint="default"/>
        </w:rPr>
        <w:tab/>
      </w:r>
      <w:r>
        <w:rPr>
          <w:rFonts w:hint="default"/>
        </w:rPr>
        <w:t>Og‘ir armor, o‘rtacha tezlik</w:t>
      </w:r>
    </w:p>
    <w:p w14:paraId="0CC17C9F">
      <w:pPr>
        <w:rPr>
          <w:rFonts w:hint="default"/>
        </w:rPr>
      </w:pPr>
      <w:r>
        <w:rPr>
          <w:rFonts w:hint="default"/>
        </w:rPr>
        <w:t>Archer</w:t>
      </w:r>
      <w:r>
        <w:rPr>
          <w:rFonts w:hint="default"/>
        </w:rPr>
        <w:tab/>
      </w:r>
      <w:r>
        <w:rPr>
          <w:rFonts w:hint="default"/>
        </w:rPr>
        <w:t>5.8 unit/s</w:t>
      </w:r>
      <w:r>
        <w:rPr>
          <w:rFonts w:hint="default"/>
        </w:rPr>
        <w:tab/>
      </w:r>
      <w:r>
        <w:rPr>
          <w:rFonts w:hint="default"/>
        </w:rPr>
        <w:t>Eng chaqqon role</w:t>
      </w:r>
    </w:p>
    <w:p w14:paraId="3F9DB97D">
      <w:pPr>
        <w:rPr>
          <w:rFonts w:hint="default"/>
        </w:rPr>
      </w:pPr>
      <w:r>
        <w:rPr>
          <w:rFonts w:hint="default"/>
        </w:rPr>
        <w:t>Healer</w:t>
      </w:r>
      <w:r>
        <w:rPr>
          <w:rFonts w:hint="default"/>
        </w:rPr>
        <w:tab/>
      </w:r>
      <w:r>
        <w:rPr>
          <w:rFonts w:hint="default"/>
        </w:rPr>
        <w:t>5.3 unit/s</w:t>
      </w:r>
      <w:r>
        <w:rPr>
          <w:rFonts w:hint="default"/>
        </w:rPr>
        <w:tab/>
      </w:r>
      <w:r>
        <w:rPr>
          <w:rFonts w:hint="default"/>
        </w:rPr>
        <w:t>O‘rtacha tez</w:t>
      </w:r>
    </w:p>
    <w:p w14:paraId="38DC1435">
      <w:pPr>
        <w:rPr>
          <w:rFonts w:hint="default"/>
        </w:rPr>
      </w:pPr>
      <w:r>
        <w:rPr>
          <w:rFonts w:hint="default"/>
        </w:rPr>
        <w:t>Mage</w:t>
      </w:r>
      <w:r>
        <w:rPr>
          <w:rFonts w:hint="default"/>
        </w:rPr>
        <w:tab/>
      </w:r>
      <w:r>
        <w:rPr>
          <w:rFonts w:hint="default"/>
        </w:rPr>
        <w:t>4.9 unit/s</w:t>
      </w:r>
      <w:r>
        <w:rPr>
          <w:rFonts w:hint="default"/>
        </w:rPr>
        <w:tab/>
      </w:r>
      <w:r>
        <w:rPr>
          <w:rFonts w:hint="default"/>
        </w:rPr>
        <w:t>Sekinroq, lekin kuchli skill</w:t>
      </w:r>
    </w:p>
    <w:p w14:paraId="392D0018">
      <w:pPr>
        <w:rPr>
          <w:rFonts w:hint="default"/>
        </w:rPr>
      </w:pPr>
    </w:p>
    <w:p w14:paraId="4FB99889">
      <w:pPr>
        <w:rPr>
          <w:rFonts w:hint="default"/>
        </w:rPr>
      </w:pPr>
      <w:r>
        <w:rPr>
          <w:rFonts w:hint="default"/>
        </w:rPr>
        <w:t>Bu yerda base_speed DB’dagi qiymatga bog‘lanishi mumkin:</w:t>
      </w:r>
    </w:p>
    <w:p w14:paraId="4BF4FAA3">
      <w:pPr>
        <w:rPr>
          <w:rFonts w:hint="default"/>
        </w:rPr>
      </w:pPr>
    </w:p>
    <w:p w14:paraId="6311FFDE">
      <w:pPr>
        <w:rPr>
          <w:rFonts w:hint="default"/>
        </w:rPr>
      </w:pPr>
      <w:r>
        <w:rPr>
          <w:rFonts w:hint="default"/>
        </w:rPr>
        <w:t>realSpeed = 5.0 * base_speed</w:t>
      </w:r>
    </w:p>
    <w:p w14:paraId="20ECCA35">
      <w:pPr>
        <w:rPr>
          <w:rFonts w:hint="default"/>
        </w:rPr>
      </w:pPr>
    </w:p>
    <w:p w14:paraId="6A95623A">
      <w:pPr>
        <w:rPr>
          <w:rFonts w:hint="default"/>
        </w:rPr>
      </w:pPr>
      <w:r>
        <w:rPr>
          <w:rFonts w:hint="default"/>
        </w:rPr>
        <w:t>Lekin amalda backendda aniq qiymat ishlatish yaxshiroq.</w:t>
      </w:r>
    </w:p>
    <w:p w14:paraId="32E3B712">
      <w:pPr>
        <w:rPr>
          <w:rFonts w:hint="default"/>
        </w:rPr>
      </w:pPr>
    </w:p>
    <w:p w14:paraId="5B942B4F">
      <w:pPr>
        <w:rPr>
          <w:rFonts w:hint="default"/>
        </w:rPr>
      </w:pPr>
      <w:r>
        <w:rPr>
          <w:rFonts w:hint="default"/>
        </w:rPr>
        <w:t>6. Camera va nishon tizimi</w:t>
      </w:r>
    </w:p>
    <w:p w14:paraId="079C6CAC">
      <w:pPr>
        <w:rPr>
          <w:rFonts w:hint="default"/>
        </w:rPr>
      </w:pPr>
    </w:p>
    <w:p w14:paraId="498411BF">
      <w:pPr>
        <w:rPr>
          <w:rFonts w:hint="default"/>
        </w:rPr>
      </w:pPr>
      <w:r>
        <w:rPr>
          <w:rFonts w:hint="default"/>
        </w:rPr>
        <w:t>MVP uchun eng yaxshi kamera:</w:t>
      </w:r>
    </w:p>
    <w:p w14:paraId="3D762024">
      <w:pPr>
        <w:rPr>
          <w:rFonts w:hint="default"/>
        </w:rPr>
      </w:pPr>
    </w:p>
    <w:p w14:paraId="7436850E">
      <w:pPr>
        <w:rPr>
          <w:rFonts w:hint="default"/>
        </w:rPr>
      </w:pPr>
      <w:r>
        <w:rPr>
          <w:rFonts w:hint="default"/>
        </w:rPr>
        <w:t>Third-person camera</w:t>
      </w:r>
    </w:p>
    <w:p w14:paraId="6625CEDE">
      <w:pPr>
        <w:rPr>
          <w:rFonts w:hint="default"/>
        </w:rPr>
      </w:pPr>
      <w:r>
        <w:rPr>
          <w:rFonts w:hint="default"/>
        </w:rPr>
        <w:t>Camera distance: 6 unit</w:t>
      </w:r>
    </w:p>
    <w:p w14:paraId="2C4FFA74">
      <w:pPr>
        <w:rPr>
          <w:rFonts w:hint="default"/>
        </w:rPr>
      </w:pPr>
      <w:r>
        <w:rPr>
          <w:rFonts w:hint="default"/>
        </w:rPr>
        <w:t>Camera height: 3.2 unit</w:t>
      </w:r>
    </w:p>
    <w:p w14:paraId="62939F25">
      <w:pPr>
        <w:rPr>
          <w:rFonts w:hint="default"/>
        </w:rPr>
      </w:pPr>
      <w:r>
        <w:rPr>
          <w:rFonts w:hint="default"/>
        </w:rPr>
        <w:t>Camera angle: biroz yuqoridan</w:t>
      </w:r>
    </w:p>
    <w:p w14:paraId="1A20669A">
      <w:pPr>
        <w:rPr>
          <w:rFonts w:hint="default"/>
        </w:rPr>
      </w:pPr>
      <w:r>
        <w:rPr>
          <w:rFonts w:hint="default"/>
        </w:rPr>
        <w:t>Nishon olish</w:t>
      </w:r>
    </w:p>
    <w:p w14:paraId="0EB3F5D2">
      <w:pPr>
        <w:rPr>
          <w:rFonts w:hint="default"/>
        </w:rPr>
      </w:pPr>
    </w:p>
    <w:p w14:paraId="7126FA59">
      <w:pPr>
        <w:rPr>
          <w:rFonts w:hint="default"/>
        </w:rPr>
      </w:pPr>
      <w:r>
        <w:rPr>
          <w:rFonts w:hint="default"/>
        </w:rPr>
        <w:t>Ekran markazida oddiy crosshair bo‘ladi.</w:t>
      </w:r>
    </w:p>
    <w:p w14:paraId="243D37B3">
      <w:pPr>
        <w:rPr>
          <w:rFonts w:hint="default"/>
        </w:rPr>
      </w:pPr>
    </w:p>
    <w:p w14:paraId="5F337E45">
      <w:pPr>
        <w:rPr>
          <w:rFonts w:hint="default"/>
        </w:rPr>
      </w:pPr>
      <w:r>
        <w:rPr>
          <w:rFonts w:hint="default"/>
        </w:rPr>
        <w:t>Player attack qilganda frontend serverga yuboradi:</w:t>
      </w:r>
    </w:p>
    <w:p w14:paraId="6E0DC63C">
      <w:pPr>
        <w:rPr>
          <w:rFonts w:hint="default"/>
        </w:rPr>
      </w:pPr>
    </w:p>
    <w:p w14:paraId="0102AC9D">
      <w:pPr>
        <w:rPr>
          <w:rFonts w:hint="default"/>
        </w:rPr>
      </w:pPr>
      <w:r>
        <w:rPr>
          <w:rFonts w:hint="default"/>
        </w:rPr>
        <w:t>player position</w:t>
      </w:r>
    </w:p>
    <w:p w14:paraId="5AF2C3DF">
      <w:pPr>
        <w:rPr>
          <w:rFonts w:hint="default"/>
        </w:rPr>
      </w:pPr>
      <w:r>
        <w:rPr>
          <w:rFonts w:hint="default"/>
        </w:rPr>
        <w:t>player rotation</w:t>
      </w:r>
    </w:p>
    <w:p w14:paraId="45F526F1">
      <w:pPr>
        <w:rPr>
          <w:rFonts w:hint="default"/>
        </w:rPr>
      </w:pPr>
      <w:r>
        <w:rPr>
          <w:rFonts w:hint="default"/>
        </w:rPr>
        <w:t>attack direction</w:t>
      </w:r>
    </w:p>
    <w:p w14:paraId="7FDC687B">
      <w:pPr>
        <w:rPr>
          <w:rFonts w:hint="default"/>
        </w:rPr>
      </w:pPr>
      <w:r>
        <w:rPr>
          <w:rFonts w:hint="default"/>
        </w:rPr>
        <w:t>target id, agar mavjud bo‘lsa</w:t>
      </w:r>
    </w:p>
    <w:p w14:paraId="23FC7FC2">
      <w:pPr>
        <w:rPr>
          <w:rFonts w:hint="default"/>
        </w:rPr>
      </w:pPr>
    </w:p>
    <w:p w14:paraId="1DD78020">
      <w:pPr>
        <w:rPr>
          <w:rFonts w:hint="default"/>
        </w:rPr>
      </w:pPr>
      <w:r>
        <w:rPr>
          <w:rFonts w:hint="default"/>
        </w:rPr>
        <w:t>Server tekshiradi:</w:t>
      </w:r>
    </w:p>
    <w:p w14:paraId="5A97C6F7">
      <w:pPr>
        <w:rPr>
          <w:rFonts w:hint="default"/>
        </w:rPr>
      </w:pPr>
    </w:p>
    <w:p w14:paraId="1122870C">
      <w:pPr>
        <w:rPr>
          <w:rFonts w:hint="default"/>
        </w:rPr>
      </w:pPr>
      <w:r>
        <w:rPr>
          <w:rFonts w:hint="default"/>
        </w:rPr>
        <w:t>target range ichidami?</w:t>
      </w:r>
    </w:p>
    <w:p w14:paraId="135DD0AE">
      <w:pPr>
        <w:rPr>
          <w:rFonts w:hint="default"/>
        </w:rPr>
      </w:pPr>
      <w:r>
        <w:rPr>
          <w:rFonts w:hint="default"/>
        </w:rPr>
        <w:t>target devor orqasidami?</w:t>
      </w:r>
    </w:p>
    <w:p w14:paraId="47D66770">
      <w:pPr>
        <w:rPr>
          <w:rFonts w:hint="default"/>
        </w:rPr>
      </w:pPr>
      <w:r>
        <w:rPr>
          <w:rFonts w:hint="default"/>
        </w:rPr>
        <w:t>target dushmanmi?</w:t>
      </w:r>
    </w:p>
    <w:p w14:paraId="0DC07F94">
      <w:pPr>
        <w:rPr>
          <w:rFonts w:hint="default"/>
        </w:rPr>
      </w:pPr>
      <w:r>
        <w:rPr>
          <w:rFonts w:hint="default"/>
        </w:rPr>
        <w:t>player tirikmi?</w:t>
      </w:r>
    </w:p>
    <w:p w14:paraId="614EDE0C">
      <w:pPr>
        <w:rPr>
          <w:rFonts w:hint="default"/>
        </w:rPr>
      </w:pPr>
      <w:r>
        <w:rPr>
          <w:rFonts w:hint="default"/>
        </w:rPr>
        <w:t>cooldown tugaganmi?</w:t>
      </w:r>
    </w:p>
    <w:p w14:paraId="36832A0F">
      <w:pPr>
        <w:rPr>
          <w:rFonts w:hint="default"/>
        </w:rPr>
      </w:pPr>
    </w:p>
    <w:p w14:paraId="06D8F4F7">
      <w:pPr>
        <w:rPr>
          <w:rFonts w:hint="default"/>
        </w:rPr>
      </w:pPr>
      <w:r>
        <w:rPr>
          <w:rFonts w:hint="default"/>
        </w:rPr>
        <w:t>MVP’da devor orqasidan urish mumkin emas.</w:t>
      </w:r>
    </w:p>
    <w:p w14:paraId="6488EA14">
      <w:pPr>
        <w:rPr>
          <w:rFonts w:hint="default"/>
        </w:rPr>
      </w:pPr>
    </w:p>
    <w:p w14:paraId="41DD783D">
      <w:pPr>
        <w:rPr>
          <w:rFonts w:hint="default"/>
        </w:rPr>
      </w:pPr>
      <w:r>
        <w:rPr>
          <w:rFonts w:hint="default"/>
        </w:rPr>
        <w:t>Line of sight shart</w:t>
      </w:r>
    </w:p>
    <w:p w14:paraId="6F78BA6D">
      <w:pPr>
        <w:rPr>
          <w:rFonts w:hint="default"/>
        </w:rPr>
      </w:pPr>
    </w:p>
    <w:p w14:paraId="0D40E32A">
      <w:pPr>
        <w:rPr>
          <w:rFonts w:hint="default"/>
        </w:rPr>
      </w:pPr>
      <w:r>
        <w:rPr>
          <w:rFonts w:hint="default"/>
        </w:rPr>
        <w:t>Ya’ni Archer, Mage yoki Healer devor orqasidagi playerga attack/heal qila olmaydi.</w:t>
      </w:r>
    </w:p>
    <w:p w14:paraId="65A0587D">
      <w:pPr>
        <w:rPr>
          <w:rFonts w:hint="default"/>
        </w:rPr>
      </w:pPr>
    </w:p>
    <w:p w14:paraId="2BCBA590">
      <w:pPr>
        <w:rPr>
          <w:rFonts w:hint="default"/>
        </w:rPr>
      </w:pPr>
      <w:r>
        <w:rPr>
          <w:rFonts w:hint="default"/>
        </w:rPr>
        <w:t>7. Umumiy combat qoidalari</w:t>
      </w:r>
    </w:p>
    <w:p w14:paraId="21031BCF">
      <w:pPr>
        <w:rPr>
          <w:rFonts w:hint="default"/>
        </w:rPr>
      </w:pPr>
      <w:r>
        <w:rPr>
          <w:rFonts w:hint="default"/>
        </w:rPr>
        <w:t>Friendly fire: yo‘q</w:t>
      </w:r>
    </w:p>
    <w:p w14:paraId="4BFD025C">
      <w:pPr>
        <w:rPr>
          <w:rFonts w:hint="default"/>
        </w:rPr>
      </w:pPr>
      <w:r>
        <w:rPr>
          <w:rFonts w:hint="default"/>
        </w:rPr>
        <w:t>Respawn: yo‘q</w:t>
      </w:r>
    </w:p>
    <w:p w14:paraId="3F66505A">
      <w:pPr>
        <w:rPr>
          <w:rFonts w:hint="default"/>
        </w:rPr>
      </w:pPr>
      <w:r>
        <w:rPr>
          <w:rFonts w:hint="default"/>
        </w:rPr>
        <w:t>Auto HP regen: yo‘q</w:t>
      </w:r>
    </w:p>
    <w:p w14:paraId="36799FE9">
      <w:pPr>
        <w:rPr>
          <w:rFonts w:hint="default"/>
        </w:rPr>
      </w:pPr>
      <w:r>
        <w:rPr>
          <w:rFonts w:hint="default"/>
        </w:rPr>
        <w:t>Ammo/inventory: yo‘q</w:t>
      </w:r>
    </w:p>
    <w:p w14:paraId="2C28D774">
      <w:pPr>
        <w:rPr>
          <w:rFonts w:hint="default"/>
        </w:rPr>
      </w:pPr>
      <w:r>
        <w:rPr>
          <w:rFonts w:hint="default"/>
        </w:rPr>
        <w:t>Headshot: yo‘q</w:t>
      </w:r>
    </w:p>
    <w:p w14:paraId="528D8FC9">
      <w:pPr>
        <w:rPr>
          <w:rFonts w:hint="default"/>
        </w:rPr>
      </w:pPr>
      <w:r>
        <w:rPr>
          <w:rFonts w:hint="default"/>
        </w:rPr>
        <w:t>Critical hit: yo‘q</w:t>
      </w:r>
    </w:p>
    <w:p w14:paraId="16595E80">
      <w:pPr>
        <w:rPr>
          <w:rFonts w:hint="default"/>
        </w:rPr>
      </w:pPr>
    </w:p>
    <w:p w14:paraId="48E96D86">
      <w:pPr>
        <w:rPr>
          <w:rFonts w:hint="default"/>
        </w:rPr>
      </w:pPr>
      <w:r>
        <w:rPr>
          <w:rFonts w:hint="default"/>
        </w:rPr>
        <w:t>MVP’da hamma damage va heal serverda hisoblanadi.</w:t>
      </w:r>
    </w:p>
    <w:p w14:paraId="7BCFFEAA">
      <w:pPr>
        <w:rPr>
          <w:rFonts w:hint="default"/>
        </w:rPr>
      </w:pPr>
    </w:p>
    <w:p w14:paraId="0D0F01A6">
      <w:pPr>
        <w:rPr>
          <w:rFonts w:hint="default"/>
        </w:rPr>
      </w:pPr>
      <w:r>
        <w:rPr>
          <w:rFonts w:hint="default"/>
        </w:rPr>
        <w:t>Frontend faqat signal yuboradi:</w:t>
      </w:r>
    </w:p>
    <w:p w14:paraId="00A4C17A">
      <w:pPr>
        <w:rPr>
          <w:rFonts w:hint="default"/>
        </w:rPr>
      </w:pPr>
    </w:p>
    <w:p w14:paraId="4887C0E6">
      <w:pPr>
        <w:rPr>
          <w:rFonts w:hint="default"/>
        </w:rPr>
      </w:pPr>
      <w:r>
        <w:rPr>
          <w:rFonts w:hint="default"/>
        </w:rPr>
        <w:t>men attack qildim</w:t>
      </w:r>
    </w:p>
    <w:p w14:paraId="26C53668">
      <w:pPr>
        <w:rPr>
          <w:rFonts w:hint="default"/>
        </w:rPr>
      </w:pPr>
      <w:r>
        <w:rPr>
          <w:rFonts w:hint="default"/>
        </w:rPr>
        <w:t>men skill ishlatdim</w:t>
      </w:r>
    </w:p>
    <w:p w14:paraId="61F395BC">
      <w:pPr>
        <w:rPr>
          <w:rFonts w:hint="default"/>
        </w:rPr>
      </w:pPr>
      <w:r>
        <w:rPr>
          <w:rFonts w:hint="default"/>
        </w:rPr>
        <w:t>men heal qildim</w:t>
      </w:r>
    </w:p>
    <w:p w14:paraId="624632ED">
      <w:pPr>
        <w:rPr>
          <w:rFonts w:hint="default"/>
        </w:rPr>
      </w:pPr>
    </w:p>
    <w:p w14:paraId="647ECF13">
      <w:pPr>
        <w:rPr>
          <w:rFonts w:hint="default"/>
        </w:rPr>
      </w:pPr>
      <w:r>
        <w:rPr>
          <w:rFonts w:hint="default"/>
        </w:rPr>
        <w:t>Backend esa haqiqiy natijani hisoblaydi.</w:t>
      </w:r>
    </w:p>
    <w:p w14:paraId="2C341F78">
      <w:pPr>
        <w:rPr>
          <w:rFonts w:hint="default"/>
        </w:rPr>
      </w:pPr>
    </w:p>
    <w:p w14:paraId="7C5D1DB1">
      <w:pPr>
        <w:rPr>
          <w:rFonts w:hint="default"/>
        </w:rPr>
      </w:pPr>
      <w:r>
        <w:rPr>
          <w:rFonts w:hint="default"/>
        </w:rPr>
        <w:t>8. Rolelar umumiy balansi</w:t>
      </w:r>
    </w:p>
    <w:p w14:paraId="14AF616F">
      <w:pPr>
        <w:rPr>
          <w:rFonts w:hint="default"/>
        </w:rPr>
      </w:pPr>
      <w:r>
        <w:rPr>
          <w:rFonts w:hint="default"/>
        </w:rPr>
        <w:t>Role</w:t>
      </w:r>
      <w:r>
        <w:rPr>
          <w:rFonts w:hint="default"/>
        </w:rPr>
        <w:tab/>
      </w:r>
      <w:r>
        <w:rPr>
          <w:rFonts w:hint="default"/>
        </w:rPr>
        <w:t>HP</w:t>
      </w:r>
      <w:r>
        <w:rPr>
          <w:rFonts w:hint="default"/>
        </w:rPr>
        <w:tab/>
      </w:r>
      <w:r>
        <w:rPr>
          <w:rFonts w:hint="default"/>
        </w:rPr>
        <w:t>Damage</w:t>
      </w:r>
      <w:r>
        <w:rPr>
          <w:rFonts w:hint="default"/>
        </w:rPr>
        <w:tab/>
      </w:r>
      <w:r>
        <w:rPr>
          <w:rFonts w:hint="default"/>
        </w:rPr>
        <w:t>Speed</w:t>
      </w:r>
      <w:r>
        <w:rPr>
          <w:rFonts w:hint="default"/>
        </w:rPr>
        <w:tab/>
      </w:r>
      <w:r>
        <w:rPr>
          <w:rFonts w:hint="default"/>
        </w:rPr>
        <w:t>Attack range</w:t>
      </w:r>
      <w:r>
        <w:rPr>
          <w:rFonts w:hint="default"/>
        </w:rPr>
        <w:tab/>
      </w:r>
      <w:r>
        <w:rPr>
          <w:rFonts w:hint="default"/>
        </w:rPr>
        <w:t>Vazifasi</w:t>
      </w:r>
    </w:p>
    <w:p w14:paraId="52A716F9">
      <w:pPr>
        <w:rPr>
          <w:rFonts w:hint="default"/>
        </w:rPr>
      </w:pPr>
      <w:r>
        <w:rPr>
          <w:rFonts w:hint="default"/>
        </w:rPr>
        <w:t>Warrior</w:t>
      </w:r>
      <w:r>
        <w:rPr>
          <w:rFonts w:hint="default"/>
        </w:rPr>
        <w:tab/>
      </w:r>
      <w:r>
        <w:rPr>
          <w:rFonts w:hint="default"/>
        </w:rPr>
        <w:t>120</w:t>
      </w:r>
      <w:r>
        <w:rPr>
          <w:rFonts w:hint="default"/>
        </w:rPr>
        <w:tab/>
      </w:r>
      <w:r>
        <w:rPr>
          <w:rFonts w:hint="default"/>
        </w:rPr>
        <w:t>25</w:t>
      </w:r>
      <w:r>
        <w:rPr>
          <w:rFonts w:hint="default"/>
        </w:rPr>
        <w:tab/>
      </w:r>
      <w:r>
        <w:rPr>
          <w:rFonts w:hint="default"/>
        </w:rPr>
        <w:t>5.0</w:t>
      </w:r>
      <w:r>
        <w:rPr>
          <w:rFonts w:hint="default"/>
        </w:rPr>
        <w:tab/>
      </w:r>
      <w:r>
        <w:rPr>
          <w:rFonts w:hint="default"/>
        </w:rPr>
        <w:t>2.2</w:t>
      </w:r>
      <w:r>
        <w:rPr>
          <w:rFonts w:hint="default"/>
        </w:rPr>
        <w:tab/>
      </w:r>
      <w:r>
        <w:rPr>
          <w:rFonts w:hint="default"/>
        </w:rPr>
        <w:t>Yaqin jang, old chiziq</w:t>
      </w:r>
    </w:p>
    <w:p w14:paraId="78D6988E">
      <w:pPr>
        <w:rPr>
          <w:rFonts w:hint="default"/>
        </w:rPr>
      </w:pPr>
      <w:r>
        <w:rPr>
          <w:rFonts w:hint="default"/>
        </w:rPr>
        <w:t>Archer</w:t>
      </w:r>
      <w:r>
        <w:rPr>
          <w:rFonts w:hint="default"/>
        </w:rPr>
        <w:tab/>
      </w:r>
      <w:r>
        <w:rPr>
          <w:rFonts w:hint="default"/>
        </w:rPr>
        <w:t>90</w:t>
      </w:r>
      <w:r>
        <w:rPr>
          <w:rFonts w:hint="default"/>
        </w:rPr>
        <w:tab/>
      </w:r>
      <w:r>
        <w:rPr>
          <w:rFonts w:hint="default"/>
        </w:rPr>
        <w:t>20</w:t>
      </w:r>
      <w:r>
        <w:rPr>
          <w:rFonts w:hint="default"/>
        </w:rPr>
        <w:tab/>
      </w:r>
      <w:r>
        <w:rPr>
          <w:rFonts w:hint="default"/>
        </w:rPr>
        <w:t>5.8</w:t>
      </w:r>
      <w:r>
        <w:rPr>
          <w:rFonts w:hint="default"/>
        </w:rPr>
        <w:tab/>
      </w:r>
      <w:r>
        <w:rPr>
          <w:rFonts w:hint="default"/>
        </w:rPr>
        <w:t>18</w:t>
      </w:r>
      <w:r>
        <w:rPr>
          <w:rFonts w:hint="default"/>
        </w:rPr>
        <w:tab/>
      </w:r>
      <w:r>
        <w:rPr>
          <w:rFonts w:hint="default"/>
        </w:rPr>
        <w:t>Uzoq masofa, tez harakat</w:t>
      </w:r>
    </w:p>
    <w:p w14:paraId="677AE50B">
      <w:pPr>
        <w:rPr>
          <w:rFonts w:hint="default"/>
        </w:rPr>
      </w:pPr>
      <w:r>
        <w:rPr>
          <w:rFonts w:hint="default"/>
        </w:rPr>
        <w:t>Healer</w:t>
      </w:r>
      <w:r>
        <w:rPr>
          <w:rFonts w:hint="default"/>
        </w:rPr>
        <w:tab/>
      </w:r>
      <w:r>
        <w:rPr>
          <w:rFonts w:hint="default"/>
        </w:rPr>
        <w:t>100</w:t>
      </w:r>
      <w:r>
        <w:rPr>
          <w:rFonts w:hint="default"/>
        </w:rPr>
        <w:tab/>
      </w:r>
      <w:r>
        <w:rPr>
          <w:rFonts w:hint="default"/>
        </w:rPr>
        <w:t>10</w:t>
      </w:r>
      <w:r>
        <w:rPr>
          <w:rFonts w:hint="default"/>
        </w:rPr>
        <w:tab/>
      </w:r>
      <w:r>
        <w:rPr>
          <w:rFonts w:hint="default"/>
        </w:rPr>
        <w:t>5.3</w:t>
      </w:r>
      <w:r>
        <w:rPr>
          <w:rFonts w:hint="default"/>
        </w:rPr>
        <w:tab/>
      </w:r>
      <w:r>
        <w:rPr>
          <w:rFonts w:hint="default"/>
        </w:rPr>
        <w:t>7</w:t>
      </w:r>
      <w:r>
        <w:rPr>
          <w:rFonts w:hint="default"/>
        </w:rPr>
        <w:tab/>
      </w:r>
      <w:r>
        <w:rPr>
          <w:rFonts w:hint="default"/>
        </w:rPr>
        <w:t>Jamoani davolash</w:t>
      </w:r>
    </w:p>
    <w:p w14:paraId="43CEA572">
      <w:pPr>
        <w:rPr>
          <w:rFonts w:hint="default"/>
        </w:rPr>
      </w:pPr>
      <w:r>
        <w:rPr>
          <w:rFonts w:hint="default"/>
        </w:rPr>
        <w:t>Mage</w:t>
      </w:r>
      <w:r>
        <w:rPr>
          <w:rFonts w:hint="default"/>
        </w:rPr>
        <w:tab/>
      </w:r>
      <w:r>
        <w:rPr>
          <w:rFonts w:hint="default"/>
        </w:rPr>
        <w:t>80</w:t>
      </w:r>
      <w:r>
        <w:rPr>
          <w:rFonts w:hint="default"/>
        </w:rPr>
        <w:tab/>
      </w:r>
      <w:r>
        <w:rPr>
          <w:rFonts w:hint="default"/>
        </w:rPr>
        <w:t>30</w:t>
      </w:r>
      <w:r>
        <w:rPr>
          <w:rFonts w:hint="default"/>
        </w:rPr>
        <w:tab/>
      </w:r>
      <w:r>
        <w:rPr>
          <w:rFonts w:hint="default"/>
        </w:rPr>
        <w:t>4.9</w:t>
      </w:r>
      <w:r>
        <w:rPr>
          <w:rFonts w:hint="default"/>
        </w:rPr>
        <w:tab/>
      </w:r>
      <w:r>
        <w:rPr>
          <w:rFonts w:hint="default"/>
        </w:rPr>
        <w:t>12</w:t>
      </w:r>
      <w:r>
        <w:rPr>
          <w:rFonts w:hint="default"/>
        </w:rPr>
        <w:tab/>
      </w:r>
      <w:r>
        <w:rPr>
          <w:rFonts w:hint="default"/>
        </w:rPr>
        <w:t>Magic damage, area skill</w:t>
      </w:r>
    </w:p>
    <w:p w14:paraId="49BD070E">
      <w:pPr>
        <w:rPr>
          <w:rFonts w:hint="default"/>
        </w:rPr>
      </w:pPr>
      <w:r>
        <w:rPr>
          <w:rFonts w:hint="default"/>
        </w:rPr>
        <w:t>9. Warrior gameplay logic</w:t>
      </w:r>
    </w:p>
    <w:p w14:paraId="059CAAA6">
      <w:pPr>
        <w:rPr>
          <w:rFonts w:hint="default"/>
        </w:rPr>
      </w:pPr>
      <w:r>
        <w:rPr>
          <w:rFonts w:hint="default"/>
        </w:rPr>
        <w:t>Role vazifasi</w:t>
      </w:r>
    </w:p>
    <w:p w14:paraId="231E7A4A">
      <w:pPr>
        <w:rPr>
          <w:rFonts w:hint="default"/>
        </w:rPr>
      </w:pPr>
    </w:p>
    <w:p w14:paraId="7502D189">
      <w:pPr>
        <w:rPr>
          <w:rFonts w:hint="default"/>
        </w:rPr>
      </w:pPr>
      <w:r>
        <w:rPr>
          <w:rFonts w:hint="default"/>
        </w:rPr>
        <w:t>Warrior — yaqin masofada kuchli jangchi. U dushmanga yaqinlashib qilichsiz “melee hit” yoki qo‘l/jang animatsiyasi orqali damage beradi.</w:t>
      </w:r>
    </w:p>
    <w:p w14:paraId="104427CF">
      <w:pPr>
        <w:rPr>
          <w:rFonts w:hint="default"/>
        </w:rPr>
      </w:pPr>
    </w:p>
    <w:p w14:paraId="76F03C7A">
      <w:pPr>
        <w:rPr>
          <w:rFonts w:hint="default"/>
        </w:rPr>
      </w:pPr>
      <w:r>
        <w:rPr>
          <w:rFonts w:hint="default"/>
        </w:rPr>
        <w:t>Siz qilich modelini keyin qo‘shishingiz mumkin, lekin MVP’da weapon model shart emas.</w:t>
      </w:r>
    </w:p>
    <w:p w14:paraId="09D7CA25">
      <w:pPr>
        <w:rPr>
          <w:rFonts w:hint="default"/>
        </w:rPr>
      </w:pPr>
    </w:p>
    <w:p w14:paraId="5609792D">
      <w:pPr>
        <w:rPr>
          <w:rFonts w:hint="default"/>
        </w:rPr>
      </w:pPr>
      <w:r>
        <w:rPr>
          <w:rFonts w:hint="default"/>
        </w:rPr>
        <w:t>Warrior statlari</w:t>
      </w:r>
    </w:p>
    <w:p w14:paraId="05E45D9E">
      <w:pPr>
        <w:rPr>
          <w:rFonts w:hint="default"/>
        </w:rPr>
      </w:pPr>
      <w:r>
        <w:rPr>
          <w:rFonts w:hint="default"/>
        </w:rPr>
        <w:t>HP: 120</w:t>
      </w:r>
    </w:p>
    <w:p w14:paraId="28754895">
      <w:pPr>
        <w:rPr>
          <w:rFonts w:hint="default"/>
        </w:rPr>
      </w:pPr>
      <w:r>
        <w:rPr>
          <w:rFonts w:hint="default"/>
        </w:rPr>
        <w:t>Speed: 5.0 unit/s</w:t>
      </w:r>
    </w:p>
    <w:p w14:paraId="03F53EFC">
      <w:pPr>
        <w:rPr>
          <w:rFonts w:hint="default"/>
        </w:rPr>
      </w:pPr>
      <w:r>
        <w:rPr>
          <w:rFonts w:hint="default"/>
        </w:rPr>
        <w:t>Main damage: 25</w:t>
      </w:r>
    </w:p>
    <w:p w14:paraId="3E253237">
      <w:pPr>
        <w:rPr>
          <w:rFonts w:hint="default"/>
        </w:rPr>
      </w:pPr>
      <w:r>
        <w:rPr>
          <w:rFonts w:hint="default"/>
        </w:rPr>
        <w:t>Main attack range: 2.2 unit</w:t>
      </w:r>
    </w:p>
    <w:p w14:paraId="00BDD1D2">
      <w:pPr>
        <w:rPr>
          <w:rFonts w:hint="default"/>
        </w:rPr>
      </w:pPr>
      <w:r>
        <w:rPr>
          <w:rFonts w:hint="default"/>
        </w:rPr>
        <w:t>Main attack angle: 90 degree cone</w:t>
      </w:r>
    </w:p>
    <w:p w14:paraId="1E03F371">
      <w:pPr>
        <w:rPr>
          <w:rFonts w:hint="default"/>
        </w:rPr>
      </w:pPr>
      <w:r>
        <w:rPr>
          <w:rFonts w:hint="default"/>
        </w:rPr>
        <w:t>Main attack cooldown: 0.9 sekund</w:t>
      </w:r>
    </w:p>
    <w:p w14:paraId="6D87B35C">
      <w:pPr>
        <w:rPr>
          <w:rFonts w:hint="default"/>
        </w:rPr>
      </w:pPr>
      <w:r>
        <w:rPr>
          <w:rFonts w:hint="default"/>
        </w:rPr>
        <w:t>Attack windup: 0.18 sekund</w:t>
      </w:r>
    </w:p>
    <w:p w14:paraId="771B0A93">
      <w:pPr>
        <w:rPr>
          <w:rFonts w:hint="default"/>
        </w:rPr>
      </w:pPr>
      <w:r>
        <w:rPr>
          <w:rFonts w:hint="default"/>
        </w:rPr>
        <w:t>Warrior main attack</w:t>
      </w:r>
    </w:p>
    <w:p w14:paraId="6CE43B3A">
      <w:pPr>
        <w:rPr>
          <w:rFonts w:hint="default"/>
        </w:rPr>
      </w:pPr>
    </w:p>
    <w:p w14:paraId="0574DFB6">
      <w:pPr>
        <w:rPr>
          <w:rFonts w:hint="default"/>
        </w:rPr>
      </w:pPr>
      <w:r>
        <w:rPr>
          <w:rFonts w:hint="default"/>
        </w:rPr>
        <w:t>Warrior yaqin masofadan uradi.</w:t>
      </w:r>
    </w:p>
    <w:p w14:paraId="7A56F84F">
      <w:pPr>
        <w:rPr>
          <w:rFonts w:hint="default"/>
        </w:rPr>
      </w:pPr>
    </w:p>
    <w:p w14:paraId="189DA1C1">
      <w:pPr>
        <w:rPr>
          <w:rFonts w:hint="default"/>
        </w:rPr>
      </w:pPr>
      <w:r>
        <w:rPr>
          <w:rFonts w:hint="default"/>
        </w:rPr>
        <w:t>Server tekshiradi:</w:t>
      </w:r>
    </w:p>
    <w:p w14:paraId="659B3B3D">
      <w:pPr>
        <w:rPr>
          <w:rFonts w:hint="default"/>
        </w:rPr>
      </w:pPr>
    </w:p>
    <w:p w14:paraId="2538A761">
      <w:pPr>
        <w:rPr>
          <w:rFonts w:hint="default"/>
        </w:rPr>
      </w:pPr>
      <w:r>
        <w:rPr>
          <w:rFonts w:hint="default"/>
        </w:rPr>
        <w:t>target 2.2 unit ichidami?</w:t>
      </w:r>
    </w:p>
    <w:p w14:paraId="397D9836">
      <w:pPr>
        <w:rPr>
          <w:rFonts w:hint="default"/>
        </w:rPr>
      </w:pPr>
      <w:r>
        <w:rPr>
          <w:rFonts w:hint="default"/>
        </w:rPr>
        <w:t>target Warrior oldida 90 degree cone ichidami?</w:t>
      </w:r>
    </w:p>
    <w:p w14:paraId="60BE9CAB">
      <w:pPr>
        <w:rPr>
          <w:rFonts w:hint="default"/>
        </w:rPr>
      </w:pPr>
      <w:r>
        <w:rPr>
          <w:rFonts w:hint="default"/>
        </w:rPr>
        <w:t>target dushman teamdanmi?</w:t>
      </w:r>
    </w:p>
    <w:p w14:paraId="33165109">
      <w:pPr>
        <w:rPr>
          <w:rFonts w:hint="default"/>
        </w:rPr>
      </w:pPr>
      <w:r>
        <w:rPr>
          <w:rFonts w:hint="default"/>
        </w:rPr>
        <w:t>cooldown tugaganmi?</w:t>
      </w:r>
    </w:p>
    <w:p w14:paraId="38033CA0">
      <w:pPr>
        <w:rPr>
          <w:rFonts w:hint="default"/>
        </w:rPr>
      </w:pPr>
    </w:p>
    <w:p w14:paraId="2F1ED19D">
      <w:pPr>
        <w:rPr>
          <w:rFonts w:hint="default"/>
        </w:rPr>
      </w:pPr>
      <w:r>
        <w:rPr>
          <w:rFonts w:hint="default"/>
        </w:rPr>
        <w:t>Agar to‘g‘ri bo‘lsa:</w:t>
      </w:r>
    </w:p>
    <w:p w14:paraId="57E20D90">
      <w:pPr>
        <w:rPr>
          <w:rFonts w:hint="default"/>
        </w:rPr>
      </w:pPr>
    </w:p>
    <w:p w14:paraId="24D6399F">
      <w:pPr>
        <w:rPr>
          <w:rFonts w:hint="default"/>
        </w:rPr>
      </w:pPr>
      <w:r>
        <w:rPr>
          <w:rFonts w:hint="default"/>
        </w:rPr>
        <w:t>target HP -25</w:t>
      </w:r>
    </w:p>
    <w:p w14:paraId="69095D80">
      <w:pPr>
        <w:rPr>
          <w:rFonts w:hint="default"/>
        </w:rPr>
      </w:pPr>
      <w:r>
        <w:rPr>
          <w:rFonts w:hint="default"/>
        </w:rPr>
        <w:t>Warrior skill: Dash</w:t>
      </w:r>
    </w:p>
    <w:p w14:paraId="21BEBAB6">
      <w:pPr>
        <w:rPr>
          <w:rFonts w:hint="default"/>
        </w:rPr>
      </w:pPr>
      <w:r>
        <w:rPr>
          <w:rFonts w:hint="default"/>
        </w:rPr>
        <w:t>Skill name: Dash</w:t>
      </w:r>
    </w:p>
    <w:p w14:paraId="0A1403E7">
      <w:pPr>
        <w:rPr>
          <w:rFonts w:hint="default"/>
        </w:rPr>
      </w:pPr>
      <w:r>
        <w:rPr>
          <w:rFonts w:hint="default"/>
        </w:rPr>
        <w:t>Cooldown: 5 sekund</w:t>
      </w:r>
    </w:p>
    <w:p w14:paraId="72BE0C33">
      <w:pPr>
        <w:rPr>
          <w:rFonts w:hint="default"/>
        </w:rPr>
      </w:pPr>
      <w:r>
        <w:rPr>
          <w:rFonts w:hint="default"/>
        </w:rPr>
        <w:t>Dash distance: 6 unit</w:t>
      </w:r>
    </w:p>
    <w:p w14:paraId="7696FD04">
      <w:pPr>
        <w:rPr>
          <w:rFonts w:hint="default"/>
        </w:rPr>
      </w:pPr>
      <w:r>
        <w:rPr>
          <w:rFonts w:hint="default"/>
        </w:rPr>
        <w:t>Dash duration: 0.25 sekund</w:t>
      </w:r>
    </w:p>
    <w:p w14:paraId="54D3BF4F">
      <w:pPr>
        <w:rPr>
          <w:rFonts w:hint="default"/>
        </w:rPr>
      </w:pPr>
      <w:r>
        <w:rPr>
          <w:rFonts w:hint="default"/>
        </w:rPr>
        <w:t>Damage: 0</w:t>
      </w:r>
    </w:p>
    <w:p w14:paraId="5D7503EC">
      <w:pPr>
        <w:rPr>
          <w:rFonts w:hint="default"/>
        </w:rPr>
      </w:pPr>
    </w:p>
    <w:p w14:paraId="5DAEB6A2">
      <w:pPr>
        <w:rPr>
          <w:rFonts w:hint="default"/>
        </w:rPr>
      </w:pPr>
      <w:r>
        <w:rPr>
          <w:rFonts w:hint="default"/>
        </w:rPr>
        <w:t>Dash damage bermaydi, faqat tez yaqinlashish yoki qochish uchun.</w:t>
      </w:r>
    </w:p>
    <w:p w14:paraId="534F0FDD">
      <w:pPr>
        <w:rPr>
          <w:rFonts w:hint="default"/>
        </w:rPr>
      </w:pPr>
    </w:p>
    <w:p w14:paraId="23228018">
      <w:pPr>
        <w:rPr>
          <w:rFonts w:hint="default"/>
        </w:rPr>
      </w:pPr>
      <w:r>
        <w:rPr>
          <w:rFonts w:hint="default"/>
        </w:rPr>
        <w:t>Qoidalar:</w:t>
      </w:r>
    </w:p>
    <w:p w14:paraId="05540450">
      <w:pPr>
        <w:rPr>
          <w:rFonts w:hint="default"/>
        </w:rPr>
      </w:pPr>
    </w:p>
    <w:p w14:paraId="30B6FAF6">
      <w:pPr>
        <w:rPr>
          <w:rFonts w:hint="default"/>
        </w:rPr>
      </w:pPr>
      <w:r>
        <w:rPr>
          <w:rFonts w:hint="default"/>
        </w:rPr>
        <w:t>devor ichidan o‘tmaydi</w:t>
      </w:r>
    </w:p>
    <w:p w14:paraId="38FDDE21">
      <w:pPr>
        <w:rPr>
          <w:rFonts w:hint="default"/>
        </w:rPr>
      </w:pPr>
      <w:r>
        <w:rPr>
          <w:rFonts w:hint="default"/>
        </w:rPr>
        <w:t>map tashqarisiga chiqmaydi</w:t>
      </w:r>
    </w:p>
    <w:p w14:paraId="1CD59BEF">
      <w:pPr>
        <w:rPr>
          <w:rFonts w:hint="default"/>
        </w:rPr>
      </w:pPr>
      <w:r>
        <w:rPr>
          <w:rFonts w:hint="default"/>
        </w:rPr>
        <w:t>cooldown bo‘lsa ishlamaydi</w:t>
      </w:r>
    </w:p>
    <w:p w14:paraId="70394957">
      <w:pPr>
        <w:rPr>
          <w:rFonts w:hint="default"/>
        </w:rPr>
      </w:pPr>
      <w:r>
        <w:rPr>
          <w:rFonts w:hint="default"/>
        </w:rPr>
        <w:t>dead player dash qila olmaydi</w:t>
      </w:r>
    </w:p>
    <w:p w14:paraId="6884B7E9">
      <w:pPr>
        <w:rPr>
          <w:rFonts w:hint="default"/>
        </w:rPr>
      </w:pPr>
      <w:r>
        <w:rPr>
          <w:rFonts w:hint="default"/>
        </w:rPr>
        <w:t>Warrior gameplay uslubi</w:t>
      </w:r>
    </w:p>
    <w:p w14:paraId="781EA30D">
      <w:pPr>
        <w:rPr>
          <w:rFonts w:hint="default"/>
        </w:rPr>
      </w:pPr>
      <w:r>
        <w:rPr>
          <w:rFonts w:hint="default"/>
        </w:rPr>
        <w:t>Yaqinlashadi</w:t>
      </w:r>
    </w:p>
    <w:p w14:paraId="68158AE2">
      <w:pPr>
        <w:rPr>
          <w:rFonts w:hint="default"/>
        </w:rPr>
      </w:pPr>
      <w:r>
        <w:rPr>
          <w:rFonts w:hint="default"/>
        </w:rPr>
        <w:t>Dash bilan masofani qisqartiradi</w:t>
      </w:r>
    </w:p>
    <w:p w14:paraId="6823F9EC">
      <w:pPr>
        <w:rPr>
          <w:rFonts w:hint="default"/>
        </w:rPr>
      </w:pPr>
      <w:r>
        <w:rPr>
          <w:rFonts w:hint="default"/>
        </w:rPr>
        <w:t>Yaqin attack qiladi</w:t>
      </w:r>
    </w:p>
    <w:p w14:paraId="13C966B8">
      <w:pPr>
        <w:rPr>
          <w:rFonts w:hint="default"/>
        </w:rPr>
      </w:pPr>
      <w:r>
        <w:rPr>
          <w:rFonts w:hint="default"/>
        </w:rPr>
        <w:t>Ko‘p HP sababli oldingi chiziqda turadi</w:t>
      </w:r>
    </w:p>
    <w:p w14:paraId="146756A7">
      <w:pPr>
        <w:rPr>
          <w:rFonts w:hint="default"/>
        </w:rPr>
      </w:pPr>
      <w:r>
        <w:rPr>
          <w:rFonts w:hint="default"/>
        </w:rPr>
        <w:t>10. Archer gameplay logic</w:t>
      </w:r>
    </w:p>
    <w:p w14:paraId="737ADCDA">
      <w:pPr>
        <w:rPr>
          <w:rFonts w:hint="default"/>
        </w:rPr>
      </w:pPr>
      <w:r>
        <w:rPr>
          <w:rFonts w:hint="default"/>
        </w:rPr>
        <w:t>Role vazifasi</w:t>
      </w:r>
    </w:p>
    <w:p w14:paraId="2032565A">
      <w:pPr>
        <w:rPr>
          <w:rFonts w:hint="default"/>
        </w:rPr>
      </w:pPr>
    </w:p>
    <w:p w14:paraId="21DB99F0">
      <w:pPr>
        <w:rPr>
          <w:rFonts w:hint="default"/>
        </w:rPr>
      </w:pPr>
      <w:r>
        <w:rPr>
          <w:rFonts w:hint="default"/>
        </w:rPr>
        <w:t>Archer uzoq masofadan o‘q otadi. U tez yuradi, lekin HP pastroq.</w:t>
      </w:r>
    </w:p>
    <w:p w14:paraId="1B835137">
      <w:pPr>
        <w:rPr>
          <w:rFonts w:hint="default"/>
        </w:rPr>
      </w:pPr>
    </w:p>
    <w:p w14:paraId="7E86702B">
      <w:pPr>
        <w:rPr>
          <w:rFonts w:hint="default"/>
        </w:rPr>
      </w:pPr>
      <w:r>
        <w:rPr>
          <w:rFonts w:hint="default"/>
        </w:rPr>
        <w:t>Archer statlari</w:t>
      </w:r>
    </w:p>
    <w:p w14:paraId="11325C23">
      <w:pPr>
        <w:rPr>
          <w:rFonts w:hint="default"/>
        </w:rPr>
      </w:pPr>
      <w:r>
        <w:rPr>
          <w:rFonts w:hint="default"/>
        </w:rPr>
        <w:t>HP: 90</w:t>
      </w:r>
    </w:p>
    <w:p w14:paraId="422193D2">
      <w:pPr>
        <w:rPr>
          <w:rFonts w:hint="default"/>
        </w:rPr>
      </w:pPr>
      <w:r>
        <w:rPr>
          <w:rFonts w:hint="default"/>
        </w:rPr>
        <w:t>Speed: 5.8 unit/s</w:t>
      </w:r>
    </w:p>
    <w:p w14:paraId="2BB9B0F5">
      <w:pPr>
        <w:rPr>
          <w:rFonts w:hint="default"/>
        </w:rPr>
      </w:pPr>
      <w:r>
        <w:rPr>
          <w:rFonts w:hint="default"/>
        </w:rPr>
        <w:t>Main damage: 20</w:t>
      </w:r>
    </w:p>
    <w:p w14:paraId="39B8EDF2">
      <w:pPr>
        <w:rPr>
          <w:rFonts w:hint="default"/>
        </w:rPr>
      </w:pPr>
      <w:r>
        <w:rPr>
          <w:rFonts w:hint="default"/>
        </w:rPr>
        <w:t>Main attack range: 18 unit</w:t>
      </w:r>
    </w:p>
    <w:p w14:paraId="1937004F">
      <w:pPr>
        <w:rPr>
          <w:rFonts w:hint="default"/>
        </w:rPr>
      </w:pPr>
      <w:r>
        <w:rPr>
          <w:rFonts w:hint="default"/>
        </w:rPr>
        <w:t>Arrow speed: 30 unit/s</w:t>
      </w:r>
    </w:p>
    <w:p w14:paraId="532F2E29">
      <w:pPr>
        <w:rPr>
          <w:rFonts w:hint="default"/>
        </w:rPr>
      </w:pPr>
      <w:r>
        <w:rPr>
          <w:rFonts w:hint="default"/>
        </w:rPr>
        <w:t>Arrow hit radius: 0.18 unit</w:t>
      </w:r>
    </w:p>
    <w:p w14:paraId="5B667F34">
      <w:pPr>
        <w:rPr>
          <w:rFonts w:hint="default"/>
        </w:rPr>
      </w:pPr>
      <w:r>
        <w:rPr>
          <w:rFonts w:hint="default"/>
        </w:rPr>
        <w:t>Main attack cooldown: 1.1 sekund</w:t>
      </w:r>
    </w:p>
    <w:p w14:paraId="217C43D4">
      <w:pPr>
        <w:rPr>
          <w:rFonts w:hint="default"/>
        </w:rPr>
      </w:pPr>
      <w:r>
        <w:rPr>
          <w:rFonts w:hint="default"/>
        </w:rPr>
        <w:t>Draw time: 0.35 sekund</w:t>
      </w:r>
    </w:p>
    <w:p w14:paraId="6B7E5350">
      <w:pPr>
        <w:rPr>
          <w:rFonts w:hint="default"/>
        </w:rPr>
      </w:pPr>
      <w:r>
        <w:rPr>
          <w:rFonts w:hint="default"/>
        </w:rPr>
        <w:t>Archer main attack: Arrow Shot</w:t>
      </w:r>
    </w:p>
    <w:p w14:paraId="3A3D041F">
      <w:pPr>
        <w:rPr>
          <w:rFonts w:hint="default"/>
        </w:rPr>
      </w:pPr>
    </w:p>
    <w:p w14:paraId="459FA7CE">
      <w:pPr>
        <w:rPr>
          <w:rFonts w:hint="default"/>
        </w:rPr>
      </w:pPr>
      <w:r>
        <w:rPr>
          <w:rFonts w:hint="default"/>
        </w:rPr>
        <w:t>Archer o‘q uzadi. O‘q projectile bo‘lib uchadi.</w:t>
      </w:r>
    </w:p>
    <w:p w14:paraId="54AE15CE">
      <w:pPr>
        <w:rPr>
          <w:rFonts w:hint="default"/>
        </w:rPr>
      </w:pPr>
    </w:p>
    <w:p w14:paraId="260B84FA">
      <w:pPr>
        <w:rPr>
          <w:rFonts w:hint="default"/>
        </w:rPr>
      </w:pPr>
      <w:r>
        <w:rPr>
          <w:rFonts w:hint="default"/>
        </w:rPr>
        <w:t>Qoidalar:</w:t>
      </w:r>
    </w:p>
    <w:p w14:paraId="2C4C878D">
      <w:pPr>
        <w:rPr>
          <w:rFonts w:hint="default"/>
        </w:rPr>
      </w:pPr>
    </w:p>
    <w:p w14:paraId="7B6124E9">
      <w:pPr>
        <w:rPr>
          <w:rFonts w:hint="default"/>
        </w:rPr>
      </w:pPr>
      <w:r>
        <w:rPr>
          <w:rFonts w:hint="default"/>
        </w:rPr>
        <w:t>o‘q to‘g‘ri yo‘nalishda uchadi</w:t>
      </w:r>
    </w:p>
    <w:p w14:paraId="192A03FC">
      <w:pPr>
        <w:rPr>
          <w:rFonts w:hint="default"/>
        </w:rPr>
      </w:pPr>
      <w:r>
        <w:rPr>
          <w:rFonts w:hint="default"/>
        </w:rPr>
        <w:t>devorga tegsa yo‘qoladi</w:t>
      </w:r>
    </w:p>
    <w:p w14:paraId="2131762D">
      <w:pPr>
        <w:rPr>
          <w:rFonts w:hint="default"/>
        </w:rPr>
      </w:pPr>
      <w:r>
        <w:rPr>
          <w:rFonts w:hint="default"/>
        </w:rPr>
        <w:t>birinchi dushmanga tegsa damage beradi</w:t>
      </w:r>
    </w:p>
    <w:p w14:paraId="65979C86">
      <w:pPr>
        <w:rPr>
          <w:rFonts w:hint="default"/>
        </w:rPr>
      </w:pPr>
      <w:r>
        <w:rPr>
          <w:rFonts w:hint="default"/>
        </w:rPr>
        <w:t>teamdoshga damage bermaydi</w:t>
      </w:r>
    </w:p>
    <w:p w14:paraId="71D258AB">
      <w:pPr>
        <w:rPr>
          <w:rFonts w:hint="default"/>
        </w:rPr>
      </w:pPr>
    </w:p>
    <w:p w14:paraId="4D7B68DC">
      <w:pPr>
        <w:rPr>
          <w:rFonts w:hint="default"/>
        </w:rPr>
      </w:pPr>
      <w:r>
        <w:rPr>
          <w:rFonts w:hint="default"/>
        </w:rPr>
        <w:t>Damage:</w:t>
      </w:r>
    </w:p>
    <w:p w14:paraId="2A8FB481">
      <w:pPr>
        <w:rPr>
          <w:rFonts w:hint="default"/>
        </w:rPr>
      </w:pPr>
    </w:p>
    <w:p w14:paraId="7572DD24">
      <w:pPr>
        <w:rPr>
          <w:rFonts w:hint="default"/>
        </w:rPr>
      </w:pPr>
      <w:r>
        <w:rPr>
          <w:rFonts w:hint="default"/>
        </w:rPr>
        <w:t>target HP -20</w:t>
      </w:r>
    </w:p>
    <w:p w14:paraId="668BDFC0">
      <w:pPr>
        <w:rPr>
          <w:rFonts w:hint="default"/>
        </w:rPr>
      </w:pPr>
      <w:r>
        <w:rPr>
          <w:rFonts w:hint="default"/>
        </w:rPr>
        <w:t>Archer qayta o‘q uzish</w:t>
      </w:r>
    </w:p>
    <w:p w14:paraId="3C55FE0C">
      <w:pPr>
        <w:rPr>
          <w:rFonts w:hint="default"/>
        </w:rPr>
      </w:pPr>
    </w:p>
    <w:p w14:paraId="488A588B">
      <w:pPr>
        <w:rPr>
          <w:rFonts w:hint="default"/>
        </w:rPr>
      </w:pPr>
      <w:r>
        <w:rPr>
          <w:rFonts w:hint="default"/>
        </w:rPr>
        <w:t>MVP’da alohida ammo yo‘q. Ya’ni o‘qi tugamaydi.</w:t>
      </w:r>
    </w:p>
    <w:p w14:paraId="71E9AF85">
      <w:pPr>
        <w:rPr>
          <w:rFonts w:hint="default"/>
        </w:rPr>
      </w:pPr>
    </w:p>
    <w:p w14:paraId="34A431F8">
      <w:pPr>
        <w:rPr>
          <w:rFonts w:hint="default"/>
        </w:rPr>
      </w:pPr>
      <w:r>
        <w:rPr>
          <w:rFonts w:hint="default"/>
        </w:rPr>
        <w:t>Lekin qayta o‘q uzish uchun cooldown bor:</w:t>
      </w:r>
    </w:p>
    <w:p w14:paraId="60D2A3C2">
      <w:pPr>
        <w:rPr>
          <w:rFonts w:hint="default"/>
        </w:rPr>
      </w:pPr>
    </w:p>
    <w:p w14:paraId="2CC7A69F">
      <w:pPr>
        <w:rPr>
          <w:rFonts w:hint="default"/>
        </w:rPr>
      </w:pPr>
      <w:r>
        <w:rPr>
          <w:rFonts w:hint="default"/>
        </w:rPr>
        <w:t>Har 1.1 sekundda bitta o‘q uzishi mumkin</w:t>
      </w:r>
    </w:p>
    <w:p w14:paraId="740DE9A4">
      <w:pPr>
        <w:rPr>
          <w:rFonts w:hint="default"/>
        </w:rPr>
      </w:pPr>
    </w:p>
    <w:p w14:paraId="391F9E5B">
      <w:pPr>
        <w:rPr>
          <w:rFonts w:hint="default"/>
        </w:rPr>
      </w:pPr>
      <w:r>
        <w:rPr>
          <w:rFonts w:hint="default"/>
        </w:rPr>
        <w:t>Agar user spam qilsa:</w:t>
      </w:r>
    </w:p>
    <w:p w14:paraId="4109DCE0">
      <w:pPr>
        <w:rPr>
          <w:rFonts w:hint="default"/>
        </w:rPr>
      </w:pPr>
    </w:p>
    <w:p w14:paraId="0B8073BB">
      <w:pPr>
        <w:rPr>
          <w:rFonts w:hint="default"/>
        </w:rPr>
      </w:pPr>
      <w:r>
        <w:rPr>
          <w:rFonts w:hint="default"/>
        </w:rPr>
        <w:t>server attackni rad qiladi</w:t>
      </w:r>
    </w:p>
    <w:p w14:paraId="41F7D244">
      <w:pPr>
        <w:rPr>
          <w:rFonts w:hint="default"/>
        </w:rPr>
      </w:pPr>
      <w:r>
        <w:rPr>
          <w:rFonts w:hint="default"/>
        </w:rPr>
        <w:t>Archer skill: Long Shot</w:t>
      </w:r>
    </w:p>
    <w:p w14:paraId="328D3B7D">
      <w:pPr>
        <w:rPr>
          <w:rFonts w:hint="default"/>
        </w:rPr>
      </w:pPr>
      <w:r>
        <w:rPr>
          <w:rFonts w:hint="default"/>
        </w:rPr>
        <w:t>Skill name: Long Shot</w:t>
      </w:r>
    </w:p>
    <w:p w14:paraId="335AD404">
      <w:pPr>
        <w:rPr>
          <w:rFonts w:hint="default"/>
        </w:rPr>
      </w:pPr>
      <w:r>
        <w:rPr>
          <w:rFonts w:hint="default"/>
        </w:rPr>
        <w:t>Cooldown: 6 sekund</w:t>
      </w:r>
    </w:p>
    <w:p w14:paraId="11485637">
      <w:pPr>
        <w:rPr>
          <w:rFonts w:hint="default"/>
        </w:rPr>
      </w:pPr>
      <w:r>
        <w:rPr>
          <w:rFonts w:hint="default"/>
        </w:rPr>
        <w:t>Range: 28 unit</w:t>
      </w:r>
    </w:p>
    <w:p w14:paraId="761BD22C">
      <w:pPr>
        <w:rPr>
          <w:rFonts w:hint="default"/>
        </w:rPr>
      </w:pPr>
      <w:r>
        <w:rPr>
          <w:rFonts w:hint="default"/>
        </w:rPr>
        <w:t>Arrow speed: 38 unit/s</w:t>
      </w:r>
    </w:p>
    <w:p w14:paraId="7B70B35C">
      <w:pPr>
        <w:rPr>
          <w:rFonts w:hint="default"/>
        </w:rPr>
      </w:pPr>
      <w:r>
        <w:rPr>
          <w:rFonts w:hint="default"/>
        </w:rPr>
        <w:t>Damage: 32</w:t>
      </w:r>
    </w:p>
    <w:p w14:paraId="01AF1133">
      <w:pPr>
        <w:rPr>
          <w:rFonts w:hint="default"/>
        </w:rPr>
      </w:pPr>
      <w:r>
        <w:rPr>
          <w:rFonts w:hint="default"/>
        </w:rPr>
        <w:t>Draw time: 0.55 sekund</w:t>
      </w:r>
    </w:p>
    <w:p w14:paraId="1DADD3BE">
      <w:pPr>
        <w:rPr>
          <w:rFonts w:hint="default"/>
        </w:rPr>
      </w:pPr>
      <w:r>
        <w:rPr>
          <w:rFonts w:hint="default"/>
        </w:rPr>
        <w:t>Hit radius: 0.16 unit</w:t>
      </w:r>
    </w:p>
    <w:p w14:paraId="62AC8F91">
      <w:pPr>
        <w:rPr>
          <w:rFonts w:hint="default"/>
        </w:rPr>
      </w:pPr>
    </w:p>
    <w:p w14:paraId="2C15D0B6">
      <w:pPr>
        <w:rPr>
          <w:rFonts w:hint="default"/>
        </w:rPr>
      </w:pPr>
      <w:r>
        <w:rPr>
          <w:rFonts w:hint="default"/>
        </w:rPr>
        <w:t>Long Shot bitta targetga kuchliroq damage beradi.</w:t>
      </w:r>
    </w:p>
    <w:p w14:paraId="6AB96BE2">
      <w:pPr>
        <w:rPr>
          <w:rFonts w:hint="default"/>
        </w:rPr>
      </w:pPr>
    </w:p>
    <w:p w14:paraId="1DB0774F">
      <w:pPr>
        <w:rPr>
          <w:rFonts w:hint="default"/>
        </w:rPr>
      </w:pPr>
      <w:r>
        <w:rPr>
          <w:rFonts w:hint="default"/>
        </w:rPr>
        <w:t>Qoidalar:</w:t>
      </w:r>
    </w:p>
    <w:p w14:paraId="4FB71E23">
      <w:pPr>
        <w:rPr>
          <w:rFonts w:hint="default"/>
        </w:rPr>
      </w:pPr>
    </w:p>
    <w:p w14:paraId="7636CA87">
      <w:pPr>
        <w:rPr>
          <w:rFonts w:hint="default"/>
        </w:rPr>
      </w:pPr>
      <w:r>
        <w:rPr>
          <w:rFonts w:hint="default"/>
        </w:rPr>
        <w:t>devordan o‘tmaydi</w:t>
      </w:r>
    </w:p>
    <w:p w14:paraId="061A7A16">
      <w:pPr>
        <w:rPr>
          <w:rFonts w:hint="default"/>
        </w:rPr>
      </w:pPr>
      <w:r>
        <w:rPr>
          <w:rFonts w:hint="default"/>
        </w:rPr>
        <w:t>faqat bitta targetga tegadi</w:t>
      </w:r>
    </w:p>
    <w:p w14:paraId="60A3E8A8">
      <w:pPr>
        <w:rPr>
          <w:rFonts w:hint="default"/>
        </w:rPr>
      </w:pPr>
      <w:r>
        <w:rPr>
          <w:rFonts w:hint="default"/>
        </w:rPr>
        <w:t>teamdoshga damage bermaydi</w:t>
      </w:r>
    </w:p>
    <w:p w14:paraId="0506CEE8">
      <w:pPr>
        <w:rPr>
          <w:rFonts w:hint="default"/>
        </w:rPr>
      </w:pPr>
      <w:r>
        <w:rPr>
          <w:rFonts w:hint="default"/>
        </w:rPr>
        <w:t>Archer gameplay uslubi</w:t>
      </w:r>
    </w:p>
    <w:p w14:paraId="3BBF97BC">
      <w:pPr>
        <w:rPr>
          <w:rFonts w:hint="default"/>
        </w:rPr>
      </w:pPr>
      <w:r>
        <w:rPr>
          <w:rFonts w:hint="default"/>
        </w:rPr>
        <w:t>Uzoqdan uradi</w:t>
      </w:r>
    </w:p>
    <w:p w14:paraId="6CC17721">
      <w:pPr>
        <w:rPr>
          <w:rFonts w:hint="default"/>
        </w:rPr>
      </w:pPr>
      <w:r>
        <w:rPr>
          <w:rFonts w:hint="default"/>
        </w:rPr>
        <w:t>Tez harakat qiladi</w:t>
      </w:r>
    </w:p>
    <w:p w14:paraId="70554BDF">
      <w:pPr>
        <w:rPr>
          <w:rFonts w:hint="default"/>
        </w:rPr>
      </w:pPr>
      <w:r>
        <w:rPr>
          <w:rFonts w:hint="default"/>
        </w:rPr>
        <w:t>Warriordan uzoqroq yuradi</w:t>
      </w:r>
    </w:p>
    <w:p w14:paraId="687A76C4">
      <w:pPr>
        <w:rPr>
          <w:rFonts w:hint="default"/>
        </w:rPr>
      </w:pPr>
      <w:r>
        <w:rPr>
          <w:rFonts w:hint="default"/>
        </w:rPr>
        <w:t>HP kam bo‘lgani uchun yaqin jangdan qochadi</w:t>
      </w:r>
    </w:p>
    <w:p w14:paraId="5C09E6EF">
      <w:pPr>
        <w:rPr>
          <w:rFonts w:hint="default"/>
        </w:rPr>
      </w:pPr>
      <w:r>
        <w:rPr>
          <w:rFonts w:hint="default"/>
        </w:rPr>
        <w:t>11. Healer gameplay logic</w:t>
      </w:r>
    </w:p>
    <w:p w14:paraId="37C747B3">
      <w:pPr>
        <w:rPr>
          <w:rFonts w:hint="default"/>
        </w:rPr>
      </w:pPr>
      <w:r>
        <w:rPr>
          <w:rFonts w:hint="default"/>
        </w:rPr>
        <w:t>Role vazifasi</w:t>
      </w:r>
    </w:p>
    <w:p w14:paraId="68193698">
      <w:pPr>
        <w:rPr>
          <w:rFonts w:hint="default"/>
        </w:rPr>
      </w:pPr>
    </w:p>
    <w:p w14:paraId="497D398C">
      <w:pPr>
        <w:rPr>
          <w:rFonts w:hint="default"/>
        </w:rPr>
      </w:pPr>
      <w:r>
        <w:rPr>
          <w:rFonts w:hint="default"/>
        </w:rPr>
        <w:t>Healer jamoani tirik saqlaydi. Uning damage’i past, lekin heal juda foydali.</w:t>
      </w:r>
    </w:p>
    <w:p w14:paraId="460E2E97">
      <w:pPr>
        <w:rPr>
          <w:rFonts w:hint="default"/>
        </w:rPr>
      </w:pPr>
    </w:p>
    <w:p w14:paraId="7B0F1BBE">
      <w:pPr>
        <w:rPr>
          <w:rFonts w:hint="default"/>
        </w:rPr>
      </w:pPr>
      <w:r>
        <w:rPr>
          <w:rFonts w:hint="default"/>
        </w:rPr>
        <w:t>Healer statlari</w:t>
      </w:r>
    </w:p>
    <w:p w14:paraId="7485AD20">
      <w:pPr>
        <w:rPr>
          <w:rFonts w:hint="default"/>
        </w:rPr>
      </w:pPr>
      <w:r>
        <w:rPr>
          <w:rFonts w:hint="default"/>
        </w:rPr>
        <w:t>HP: 100</w:t>
      </w:r>
    </w:p>
    <w:p w14:paraId="1039CE6C">
      <w:pPr>
        <w:rPr>
          <w:rFonts w:hint="default"/>
        </w:rPr>
      </w:pPr>
      <w:r>
        <w:rPr>
          <w:rFonts w:hint="default"/>
        </w:rPr>
        <w:t>Speed: 5.3 unit/s</w:t>
      </w:r>
    </w:p>
    <w:p w14:paraId="43A24D3D">
      <w:pPr>
        <w:rPr>
          <w:rFonts w:hint="default"/>
        </w:rPr>
      </w:pPr>
      <w:r>
        <w:rPr>
          <w:rFonts w:hint="default"/>
        </w:rPr>
        <w:t>Main damage: 10</w:t>
      </w:r>
    </w:p>
    <w:p w14:paraId="5746D2E1">
      <w:pPr>
        <w:rPr>
          <w:rFonts w:hint="default"/>
        </w:rPr>
      </w:pPr>
      <w:r>
        <w:rPr>
          <w:rFonts w:hint="default"/>
        </w:rPr>
        <w:t>Main attack range: 7 unit</w:t>
      </w:r>
    </w:p>
    <w:p w14:paraId="14CD5323">
      <w:pPr>
        <w:rPr>
          <w:rFonts w:hint="default"/>
        </w:rPr>
      </w:pPr>
      <w:r>
        <w:rPr>
          <w:rFonts w:hint="default"/>
        </w:rPr>
        <w:t>Main attack cooldown: 1.0 sekund</w:t>
      </w:r>
    </w:p>
    <w:p w14:paraId="2F1325EE">
      <w:pPr>
        <w:rPr>
          <w:rFonts w:hint="default"/>
        </w:rPr>
      </w:pPr>
      <w:r>
        <w:rPr>
          <w:rFonts w:hint="default"/>
        </w:rPr>
        <w:t>Heal amount: 25</w:t>
      </w:r>
    </w:p>
    <w:p w14:paraId="0067F918">
      <w:pPr>
        <w:rPr>
          <w:rFonts w:hint="default"/>
        </w:rPr>
      </w:pPr>
      <w:r>
        <w:rPr>
          <w:rFonts w:hint="default"/>
        </w:rPr>
        <w:t>Heal range: 8 unit</w:t>
      </w:r>
    </w:p>
    <w:p w14:paraId="08A9E681">
      <w:pPr>
        <w:rPr>
          <w:rFonts w:hint="default"/>
        </w:rPr>
      </w:pPr>
      <w:r>
        <w:rPr>
          <w:rFonts w:hint="default"/>
        </w:rPr>
        <w:t>Heal cooldown: 8 sekund</w:t>
      </w:r>
    </w:p>
    <w:p w14:paraId="669BD314">
      <w:pPr>
        <w:rPr>
          <w:rFonts w:hint="default"/>
        </w:rPr>
      </w:pPr>
      <w:r>
        <w:rPr>
          <w:rFonts w:hint="default"/>
        </w:rPr>
        <w:t>Heal cast time: 0.4 sekund</w:t>
      </w:r>
    </w:p>
    <w:p w14:paraId="6D3C95C9">
      <w:pPr>
        <w:rPr>
          <w:rFonts w:hint="default"/>
        </w:rPr>
      </w:pPr>
      <w:r>
        <w:rPr>
          <w:rFonts w:hint="default"/>
        </w:rPr>
        <w:t>Healer main attack: Weak Magic Hit</w:t>
      </w:r>
    </w:p>
    <w:p w14:paraId="334ECC01">
      <w:pPr>
        <w:rPr>
          <w:rFonts w:hint="default"/>
        </w:rPr>
      </w:pPr>
    </w:p>
    <w:p w14:paraId="2F40FA4A">
      <w:pPr>
        <w:rPr>
          <w:rFonts w:hint="default"/>
        </w:rPr>
      </w:pPr>
      <w:r>
        <w:rPr>
          <w:rFonts w:hint="default"/>
        </w:rPr>
        <w:t>Healer kichik magic zarba beradi.</w:t>
      </w:r>
    </w:p>
    <w:p w14:paraId="69C4BE0D">
      <w:pPr>
        <w:rPr>
          <w:rFonts w:hint="default"/>
        </w:rPr>
      </w:pPr>
    </w:p>
    <w:p w14:paraId="4E92A655">
      <w:pPr>
        <w:rPr>
          <w:rFonts w:hint="default"/>
        </w:rPr>
      </w:pPr>
      <w:r>
        <w:rPr>
          <w:rFonts w:hint="default"/>
        </w:rPr>
        <w:t>Range: 7 unit</w:t>
      </w:r>
    </w:p>
    <w:p w14:paraId="0D88DA59">
      <w:pPr>
        <w:rPr>
          <w:rFonts w:hint="default"/>
        </w:rPr>
      </w:pPr>
      <w:r>
        <w:rPr>
          <w:rFonts w:hint="default"/>
        </w:rPr>
        <w:t>Damage: 10</w:t>
      </w:r>
    </w:p>
    <w:p w14:paraId="32BDA18E">
      <w:pPr>
        <w:rPr>
          <w:rFonts w:hint="default"/>
        </w:rPr>
      </w:pPr>
      <w:r>
        <w:rPr>
          <w:rFonts w:hint="default"/>
        </w:rPr>
        <w:t>Cooldown: 1 sekund</w:t>
      </w:r>
    </w:p>
    <w:p w14:paraId="5F505571">
      <w:pPr>
        <w:rPr>
          <w:rFonts w:hint="default"/>
        </w:rPr>
      </w:pPr>
    </w:p>
    <w:p w14:paraId="64CA5C1B">
      <w:pPr>
        <w:rPr>
          <w:rFonts w:hint="default"/>
        </w:rPr>
      </w:pPr>
      <w:r>
        <w:rPr>
          <w:rFonts w:hint="default"/>
        </w:rPr>
        <w:t>Bu attack kuchsiz, lekin o‘zini himoya qilish uchun kerak.</w:t>
      </w:r>
    </w:p>
    <w:p w14:paraId="20E95A96">
      <w:pPr>
        <w:rPr>
          <w:rFonts w:hint="default"/>
        </w:rPr>
      </w:pPr>
    </w:p>
    <w:p w14:paraId="6C7E6B83">
      <w:pPr>
        <w:rPr>
          <w:rFonts w:hint="default"/>
        </w:rPr>
      </w:pPr>
      <w:r>
        <w:rPr>
          <w:rFonts w:hint="default"/>
        </w:rPr>
        <w:t>Healer skill: Heal</w:t>
      </w:r>
    </w:p>
    <w:p w14:paraId="4AC2EB75">
      <w:pPr>
        <w:rPr>
          <w:rFonts w:hint="default"/>
        </w:rPr>
      </w:pPr>
    </w:p>
    <w:p w14:paraId="636A8A58">
      <w:pPr>
        <w:rPr>
          <w:rFonts w:hint="default"/>
        </w:rPr>
      </w:pPr>
      <w:r>
        <w:rPr>
          <w:rFonts w:hint="default"/>
        </w:rPr>
        <w:t>Healer o‘z teamidagi playerni davolaydi.</w:t>
      </w:r>
    </w:p>
    <w:p w14:paraId="4DC4FCED">
      <w:pPr>
        <w:rPr>
          <w:rFonts w:hint="default"/>
        </w:rPr>
      </w:pPr>
    </w:p>
    <w:p w14:paraId="38517F45">
      <w:pPr>
        <w:rPr>
          <w:rFonts w:hint="default"/>
        </w:rPr>
      </w:pPr>
      <w:r>
        <w:rPr>
          <w:rFonts w:hint="default"/>
        </w:rPr>
        <w:t>Qoidalar:</w:t>
      </w:r>
    </w:p>
    <w:p w14:paraId="1DE6C746">
      <w:pPr>
        <w:rPr>
          <w:rFonts w:hint="default"/>
        </w:rPr>
      </w:pPr>
    </w:p>
    <w:p w14:paraId="3BF6EC7A">
      <w:pPr>
        <w:rPr>
          <w:rFonts w:hint="default"/>
        </w:rPr>
      </w:pPr>
      <w:r>
        <w:rPr>
          <w:rFonts w:hint="default"/>
        </w:rPr>
        <w:t>faqat teamdoshni heal qiladi</w:t>
      </w:r>
    </w:p>
    <w:p w14:paraId="0DD1D988">
      <w:pPr>
        <w:rPr>
          <w:rFonts w:hint="default"/>
        </w:rPr>
      </w:pPr>
      <w:r>
        <w:rPr>
          <w:rFonts w:hint="default"/>
        </w:rPr>
        <w:t>dushmanni heal qila olmaydi</w:t>
      </w:r>
    </w:p>
    <w:p w14:paraId="70075DA2">
      <w:pPr>
        <w:rPr>
          <w:rFonts w:hint="default"/>
        </w:rPr>
      </w:pPr>
      <w:r>
        <w:rPr>
          <w:rFonts w:hint="default"/>
        </w:rPr>
        <w:t>dead playerni heal qila olmaydi</w:t>
      </w:r>
    </w:p>
    <w:p w14:paraId="600B7412">
      <w:pPr>
        <w:rPr>
          <w:rFonts w:hint="default"/>
        </w:rPr>
      </w:pPr>
      <w:r>
        <w:rPr>
          <w:rFonts w:hint="default"/>
        </w:rPr>
        <w:t>target 8 unit ichida bo‘lishi kerak</w:t>
      </w:r>
    </w:p>
    <w:p w14:paraId="767F4556">
      <w:pPr>
        <w:rPr>
          <w:rFonts w:hint="default"/>
        </w:rPr>
      </w:pPr>
      <w:r>
        <w:rPr>
          <w:rFonts w:hint="default"/>
        </w:rPr>
        <w:t>target devor orqasida bo‘lmasligi kerak</w:t>
      </w:r>
    </w:p>
    <w:p w14:paraId="564BDBC4">
      <w:pPr>
        <w:rPr>
          <w:rFonts w:hint="default"/>
        </w:rPr>
      </w:pPr>
      <w:r>
        <w:rPr>
          <w:rFonts w:hint="default"/>
        </w:rPr>
        <w:t>HP max HPdan oshmaydi</w:t>
      </w:r>
    </w:p>
    <w:p w14:paraId="6394F973">
      <w:pPr>
        <w:rPr>
          <w:rFonts w:hint="default"/>
        </w:rPr>
      </w:pPr>
    </w:p>
    <w:p w14:paraId="14A488BA">
      <w:pPr>
        <w:rPr>
          <w:rFonts w:hint="default"/>
        </w:rPr>
      </w:pPr>
      <w:r>
        <w:rPr>
          <w:rFonts w:hint="default"/>
        </w:rPr>
        <w:t>Heal formula:</w:t>
      </w:r>
    </w:p>
    <w:p w14:paraId="45E6A7E1">
      <w:pPr>
        <w:rPr>
          <w:rFonts w:hint="default"/>
        </w:rPr>
      </w:pPr>
    </w:p>
    <w:p w14:paraId="57D0200E">
      <w:pPr>
        <w:rPr>
          <w:rFonts w:hint="default"/>
        </w:rPr>
      </w:pPr>
      <w:r>
        <w:rPr>
          <w:rFonts w:hint="default"/>
        </w:rPr>
        <w:t>newHp = min(currentHp + 25, maxHp)</w:t>
      </w:r>
    </w:p>
    <w:p w14:paraId="102114CE">
      <w:pPr>
        <w:rPr>
          <w:rFonts w:hint="default"/>
        </w:rPr>
      </w:pPr>
    </w:p>
    <w:p w14:paraId="251EA39E">
      <w:pPr>
        <w:rPr>
          <w:rFonts w:hint="default"/>
        </w:rPr>
      </w:pPr>
      <w:r>
        <w:rPr>
          <w:rFonts w:hint="default"/>
        </w:rPr>
        <w:t>Agar Warrior HP 110 bo‘lsa:</w:t>
      </w:r>
    </w:p>
    <w:p w14:paraId="32382FBF">
      <w:pPr>
        <w:rPr>
          <w:rFonts w:hint="default"/>
        </w:rPr>
      </w:pPr>
    </w:p>
    <w:p w14:paraId="791081DA">
      <w:pPr>
        <w:rPr>
          <w:rFonts w:hint="default"/>
        </w:rPr>
      </w:pPr>
      <w:r>
        <w:rPr>
          <w:rFonts w:hint="default"/>
        </w:rPr>
        <w:t>110 + 25 = 135</w:t>
      </w:r>
    </w:p>
    <w:p w14:paraId="66262C0F">
      <w:pPr>
        <w:rPr>
          <w:rFonts w:hint="default"/>
        </w:rPr>
      </w:pPr>
      <w:r>
        <w:rPr>
          <w:rFonts w:hint="default"/>
        </w:rPr>
        <w:t>max HP = 120</w:t>
      </w:r>
    </w:p>
    <w:p w14:paraId="4677E365">
      <w:pPr>
        <w:rPr>
          <w:rFonts w:hint="default"/>
        </w:rPr>
      </w:pPr>
      <w:r>
        <w:rPr>
          <w:rFonts w:hint="default"/>
        </w:rPr>
        <w:t>final HP = 120</w:t>
      </w:r>
    </w:p>
    <w:p w14:paraId="65D4E00C">
      <w:pPr>
        <w:rPr>
          <w:rFonts w:hint="default"/>
        </w:rPr>
      </w:pPr>
      <w:r>
        <w:rPr>
          <w:rFonts w:hint="default"/>
        </w:rPr>
        <w:t>real healing = 10</w:t>
      </w:r>
    </w:p>
    <w:p w14:paraId="71C2BDA9">
      <w:pPr>
        <w:rPr>
          <w:rFonts w:hint="default"/>
        </w:rPr>
      </w:pPr>
    </w:p>
    <w:p w14:paraId="4D9715CE">
      <w:pPr>
        <w:rPr>
          <w:rFonts w:hint="default"/>
        </w:rPr>
      </w:pPr>
      <w:r>
        <w:rPr>
          <w:rFonts w:hint="default"/>
        </w:rPr>
        <w:t>healing_done ga faqat haqiqiy tiklangan HP yoziladi.</w:t>
      </w:r>
    </w:p>
    <w:p w14:paraId="59EBBFC6">
      <w:pPr>
        <w:rPr>
          <w:rFonts w:hint="default"/>
        </w:rPr>
      </w:pPr>
    </w:p>
    <w:p w14:paraId="40697FF0">
      <w:pPr>
        <w:rPr>
          <w:rFonts w:hint="default"/>
        </w:rPr>
      </w:pPr>
      <w:r>
        <w:rPr>
          <w:rFonts w:hint="default"/>
        </w:rPr>
        <w:t>Healer gameplay uslubi</w:t>
      </w:r>
    </w:p>
    <w:p w14:paraId="09867A6E">
      <w:pPr>
        <w:rPr>
          <w:rFonts w:hint="default"/>
        </w:rPr>
      </w:pPr>
      <w:r>
        <w:rPr>
          <w:rFonts w:hint="default"/>
        </w:rPr>
        <w:t>Orqa yoki o‘rta chiziqda yuradi</w:t>
      </w:r>
    </w:p>
    <w:p w14:paraId="138470F2">
      <w:pPr>
        <w:rPr>
          <w:rFonts w:hint="default"/>
        </w:rPr>
      </w:pPr>
      <w:r>
        <w:rPr>
          <w:rFonts w:hint="default"/>
        </w:rPr>
        <w:t>Warrior va Archerlarni heal qiladi</w:t>
      </w:r>
    </w:p>
    <w:p w14:paraId="12912051">
      <w:pPr>
        <w:rPr>
          <w:rFonts w:hint="default"/>
        </w:rPr>
      </w:pPr>
      <w:r>
        <w:rPr>
          <w:rFonts w:hint="default"/>
        </w:rPr>
        <w:t>O‘zi kuchsiz damage beradi</w:t>
      </w:r>
    </w:p>
    <w:p w14:paraId="3415180E">
      <w:pPr>
        <w:rPr>
          <w:rFonts w:hint="default"/>
        </w:rPr>
      </w:pPr>
      <w:r>
        <w:rPr>
          <w:rFonts w:hint="default"/>
        </w:rPr>
        <w:t>Team uchun eng muhim support role</w:t>
      </w:r>
    </w:p>
    <w:p w14:paraId="07191CB2">
      <w:pPr>
        <w:rPr>
          <w:rFonts w:hint="default"/>
        </w:rPr>
      </w:pPr>
      <w:r>
        <w:rPr>
          <w:rFonts w:hint="default"/>
        </w:rPr>
        <w:t>12. Mage gameplay logic</w:t>
      </w:r>
    </w:p>
    <w:p w14:paraId="7EA35CEE">
      <w:pPr>
        <w:rPr>
          <w:rFonts w:hint="default"/>
        </w:rPr>
      </w:pPr>
      <w:r>
        <w:rPr>
          <w:rFonts w:hint="default"/>
        </w:rPr>
        <w:t>Role vazifasi</w:t>
      </w:r>
    </w:p>
    <w:p w14:paraId="5A15235B">
      <w:pPr>
        <w:rPr>
          <w:rFonts w:hint="default"/>
        </w:rPr>
      </w:pPr>
    </w:p>
    <w:p w14:paraId="43032652">
      <w:pPr>
        <w:rPr>
          <w:rFonts w:hint="default"/>
        </w:rPr>
      </w:pPr>
      <w:r>
        <w:rPr>
          <w:rFonts w:hint="default"/>
        </w:rPr>
        <w:t>Mage kuchli magic damage beradi. HP eng past, lekin area damage bor.</w:t>
      </w:r>
    </w:p>
    <w:p w14:paraId="1AA256B1">
      <w:pPr>
        <w:rPr>
          <w:rFonts w:hint="default"/>
        </w:rPr>
      </w:pPr>
    </w:p>
    <w:p w14:paraId="586A1F11">
      <w:pPr>
        <w:rPr>
          <w:rFonts w:hint="default"/>
        </w:rPr>
      </w:pPr>
      <w:r>
        <w:rPr>
          <w:rFonts w:hint="default"/>
        </w:rPr>
        <w:t>Mage statlari</w:t>
      </w:r>
    </w:p>
    <w:p w14:paraId="2C7152B0">
      <w:pPr>
        <w:rPr>
          <w:rFonts w:hint="default"/>
        </w:rPr>
      </w:pPr>
      <w:r>
        <w:rPr>
          <w:rFonts w:hint="default"/>
        </w:rPr>
        <w:t>HP: 80</w:t>
      </w:r>
    </w:p>
    <w:p w14:paraId="1769E88D">
      <w:pPr>
        <w:rPr>
          <w:rFonts w:hint="default"/>
        </w:rPr>
      </w:pPr>
      <w:r>
        <w:rPr>
          <w:rFonts w:hint="default"/>
        </w:rPr>
        <w:t>Speed: 4.9 unit/s</w:t>
      </w:r>
    </w:p>
    <w:p w14:paraId="09E95345">
      <w:pPr>
        <w:rPr>
          <w:rFonts w:hint="default"/>
        </w:rPr>
      </w:pPr>
      <w:r>
        <w:rPr>
          <w:rFonts w:hint="default"/>
        </w:rPr>
        <w:t>Main damage: 30</w:t>
      </w:r>
    </w:p>
    <w:p w14:paraId="12158370">
      <w:pPr>
        <w:rPr>
          <w:rFonts w:hint="default"/>
        </w:rPr>
      </w:pPr>
      <w:r>
        <w:rPr>
          <w:rFonts w:hint="default"/>
        </w:rPr>
        <w:t>Main attack range: 12 unit</w:t>
      </w:r>
    </w:p>
    <w:p w14:paraId="0F170626">
      <w:pPr>
        <w:rPr>
          <w:rFonts w:hint="default"/>
        </w:rPr>
      </w:pPr>
      <w:r>
        <w:rPr>
          <w:rFonts w:hint="default"/>
        </w:rPr>
        <w:t>Fireball speed: 18 unit/s</w:t>
      </w:r>
    </w:p>
    <w:p w14:paraId="76135284">
      <w:pPr>
        <w:rPr>
          <w:rFonts w:hint="default"/>
        </w:rPr>
      </w:pPr>
      <w:r>
        <w:rPr>
          <w:rFonts w:hint="default"/>
        </w:rPr>
        <w:t>Fireball radius: 0.35 unit</w:t>
      </w:r>
    </w:p>
    <w:p w14:paraId="108C474D">
      <w:pPr>
        <w:rPr>
          <w:rFonts w:hint="default"/>
        </w:rPr>
      </w:pPr>
      <w:r>
        <w:rPr>
          <w:rFonts w:hint="default"/>
        </w:rPr>
        <w:t>Main attack cooldown: 1.4 sekund</w:t>
      </w:r>
    </w:p>
    <w:p w14:paraId="682D5BCA">
      <w:pPr>
        <w:rPr>
          <w:rFonts w:hint="default"/>
        </w:rPr>
      </w:pPr>
      <w:r>
        <w:rPr>
          <w:rFonts w:hint="default"/>
        </w:rPr>
        <w:t>Cast time: 0.35 sekund</w:t>
      </w:r>
    </w:p>
    <w:p w14:paraId="1722F4D0">
      <w:pPr>
        <w:rPr>
          <w:rFonts w:hint="default"/>
        </w:rPr>
      </w:pPr>
      <w:r>
        <w:rPr>
          <w:rFonts w:hint="default"/>
        </w:rPr>
        <w:t>Mage main attack: Fireball</w:t>
      </w:r>
    </w:p>
    <w:p w14:paraId="44C41C79">
      <w:pPr>
        <w:rPr>
          <w:rFonts w:hint="default"/>
        </w:rPr>
      </w:pPr>
    </w:p>
    <w:p w14:paraId="78080194">
      <w:pPr>
        <w:rPr>
          <w:rFonts w:hint="default"/>
        </w:rPr>
      </w:pPr>
      <w:r>
        <w:rPr>
          <w:rFonts w:hint="default"/>
        </w:rPr>
        <w:t>Mage fireball otadi.</w:t>
      </w:r>
    </w:p>
    <w:p w14:paraId="180E0966">
      <w:pPr>
        <w:rPr>
          <w:rFonts w:hint="default"/>
        </w:rPr>
      </w:pPr>
    </w:p>
    <w:p w14:paraId="56F99867">
      <w:pPr>
        <w:rPr>
          <w:rFonts w:hint="default"/>
        </w:rPr>
      </w:pPr>
      <w:r>
        <w:rPr>
          <w:rFonts w:hint="default"/>
        </w:rPr>
        <w:t>Qoidalar:</w:t>
      </w:r>
    </w:p>
    <w:p w14:paraId="2E05AC4D">
      <w:pPr>
        <w:rPr>
          <w:rFonts w:hint="default"/>
        </w:rPr>
      </w:pPr>
    </w:p>
    <w:p w14:paraId="1EAEEFB7">
      <w:pPr>
        <w:rPr>
          <w:rFonts w:hint="default"/>
        </w:rPr>
      </w:pPr>
      <w:r>
        <w:rPr>
          <w:rFonts w:hint="default"/>
        </w:rPr>
        <w:t>projectile ko‘rinishida uchadi</w:t>
      </w:r>
    </w:p>
    <w:p w14:paraId="624F4B2D">
      <w:pPr>
        <w:rPr>
          <w:rFonts w:hint="default"/>
        </w:rPr>
      </w:pPr>
      <w:r>
        <w:rPr>
          <w:rFonts w:hint="default"/>
        </w:rPr>
        <w:t>devorga tegsa portlaydi yoki yo‘qoladi</w:t>
      </w:r>
    </w:p>
    <w:p w14:paraId="610A3B40">
      <w:pPr>
        <w:rPr>
          <w:rFonts w:hint="default"/>
        </w:rPr>
      </w:pPr>
      <w:r>
        <w:rPr>
          <w:rFonts w:hint="default"/>
        </w:rPr>
        <w:t>targetga tegsa 30 damage beradi</w:t>
      </w:r>
    </w:p>
    <w:p w14:paraId="17CE0940">
      <w:pPr>
        <w:rPr>
          <w:rFonts w:hint="default"/>
        </w:rPr>
      </w:pPr>
      <w:r>
        <w:rPr>
          <w:rFonts w:hint="default"/>
        </w:rPr>
        <w:t>teamdoshga damage bermaydi</w:t>
      </w:r>
    </w:p>
    <w:p w14:paraId="358F1B59">
      <w:pPr>
        <w:rPr>
          <w:rFonts w:hint="default"/>
        </w:rPr>
      </w:pPr>
    </w:p>
    <w:p w14:paraId="0DC14727">
      <w:pPr>
        <w:rPr>
          <w:rFonts w:hint="default"/>
        </w:rPr>
      </w:pPr>
      <w:r>
        <w:rPr>
          <w:rFonts w:hint="default"/>
        </w:rPr>
        <w:t>MVP uchun fireball splash bermasa ham bo‘ladi. Splash faqat skillda bo‘ladi.</w:t>
      </w:r>
    </w:p>
    <w:p w14:paraId="6B687DB1">
      <w:pPr>
        <w:rPr>
          <w:rFonts w:hint="default"/>
        </w:rPr>
      </w:pPr>
    </w:p>
    <w:p w14:paraId="201534A0">
      <w:pPr>
        <w:rPr>
          <w:rFonts w:hint="default"/>
        </w:rPr>
      </w:pPr>
      <w:r>
        <w:rPr>
          <w:rFonts w:hint="default"/>
        </w:rPr>
        <w:t>Damage:</w:t>
      </w:r>
    </w:p>
    <w:p w14:paraId="5A16CC17">
      <w:pPr>
        <w:rPr>
          <w:rFonts w:hint="default"/>
        </w:rPr>
      </w:pPr>
    </w:p>
    <w:p w14:paraId="7B714A62">
      <w:pPr>
        <w:rPr>
          <w:rFonts w:hint="default"/>
        </w:rPr>
      </w:pPr>
      <w:r>
        <w:rPr>
          <w:rFonts w:hint="default"/>
        </w:rPr>
        <w:t>target HP -30</w:t>
      </w:r>
    </w:p>
    <w:p w14:paraId="5303A715">
      <w:pPr>
        <w:rPr>
          <w:rFonts w:hint="default"/>
        </w:rPr>
      </w:pPr>
      <w:r>
        <w:rPr>
          <w:rFonts w:hint="default"/>
        </w:rPr>
        <w:t>Mage skill: Area Blast</w:t>
      </w:r>
    </w:p>
    <w:p w14:paraId="4F7D4ED8">
      <w:pPr>
        <w:rPr>
          <w:rFonts w:hint="default"/>
        </w:rPr>
      </w:pPr>
      <w:r>
        <w:rPr>
          <w:rFonts w:hint="default"/>
        </w:rPr>
        <w:t>Skill name: Area Blast</w:t>
      </w:r>
    </w:p>
    <w:p w14:paraId="5F230C0E">
      <w:pPr>
        <w:rPr>
          <w:rFonts w:hint="default"/>
        </w:rPr>
      </w:pPr>
      <w:r>
        <w:rPr>
          <w:rFonts w:hint="default"/>
        </w:rPr>
        <w:t>Cooldown: 10 sekund</w:t>
      </w:r>
    </w:p>
    <w:p w14:paraId="590B3290">
      <w:pPr>
        <w:rPr>
          <w:rFonts w:hint="default"/>
        </w:rPr>
      </w:pPr>
      <w:r>
        <w:rPr>
          <w:rFonts w:hint="default"/>
        </w:rPr>
        <w:t>Radius: 5 unit</w:t>
      </w:r>
    </w:p>
    <w:p w14:paraId="24706428">
      <w:pPr>
        <w:rPr>
          <w:rFonts w:hint="default"/>
        </w:rPr>
      </w:pPr>
      <w:r>
        <w:rPr>
          <w:rFonts w:hint="default"/>
        </w:rPr>
        <w:t>Damage: 22</w:t>
      </w:r>
    </w:p>
    <w:p w14:paraId="71211911">
      <w:pPr>
        <w:rPr>
          <w:rFonts w:hint="default"/>
        </w:rPr>
      </w:pPr>
      <w:r>
        <w:rPr>
          <w:rFonts w:hint="default"/>
        </w:rPr>
        <w:t>Cast time: 0.6 sekund</w:t>
      </w:r>
    </w:p>
    <w:p w14:paraId="2F310FA6">
      <w:pPr>
        <w:rPr>
          <w:rFonts w:hint="default"/>
        </w:rPr>
      </w:pPr>
    </w:p>
    <w:p w14:paraId="282D3C60">
      <w:pPr>
        <w:rPr>
          <w:rFonts w:hint="default"/>
        </w:rPr>
      </w:pPr>
      <w:r>
        <w:rPr>
          <w:rFonts w:hint="default"/>
        </w:rPr>
        <w:t>Mage o‘z atrofida yoki nishonlangan nuqta atrofida portlash qiladi.</w:t>
      </w:r>
    </w:p>
    <w:p w14:paraId="389E8037">
      <w:pPr>
        <w:rPr>
          <w:rFonts w:hint="default"/>
        </w:rPr>
      </w:pPr>
    </w:p>
    <w:p w14:paraId="69FC0A6A">
      <w:pPr>
        <w:rPr>
          <w:rFonts w:hint="default"/>
        </w:rPr>
      </w:pPr>
      <w:r>
        <w:rPr>
          <w:rFonts w:hint="default"/>
        </w:rPr>
        <w:t>MVP uchun eng oson variant:</w:t>
      </w:r>
    </w:p>
    <w:p w14:paraId="1131263B">
      <w:pPr>
        <w:rPr>
          <w:rFonts w:hint="default"/>
        </w:rPr>
      </w:pPr>
    </w:p>
    <w:p w14:paraId="17D21E5E">
      <w:pPr>
        <w:rPr>
          <w:rFonts w:hint="default"/>
        </w:rPr>
      </w:pPr>
      <w:r>
        <w:rPr>
          <w:rFonts w:hint="default"/>
        </w:rPr>
        <w:t>Mage o‘z atrofida 5 unit radiusda damage beradi</w:t>
      </w:r>
    </w:p>
    <w:p w14:paraId="00527F85">
      <w:pPr>
        <w:rPr>
          <w:rFonts w:hint="default"/>
        </w:rPr>
      </w:pPr>
    </w:p>
    <w:p w14:paraId="588E95A5">
      <w:pPr>
        <w:rPr>
          <w:rFonts w:hint="default"/>
        </w:rPr>
      </w:pPr>
      <w:r>
        <w:rPr>
          <w:rFonts w:hint="default"/>
        </w:rPr>
        <w:t>Qoidalar:</w:t>
      </w:r>
    </w:p>
    <w:p w14:paraId="135D5A58">
      <w:pPr>
        <w:rPr>
          <w:rFonts w:hint="default"/>
        </w:rPr>
      </w:pPr>
    </w:p>
    <w:p w14:paraId="28ABB641">
      <w:pPr>
        <w:rPr>
          <w:rFonts w:hint="default"/>
        </w:rPr>
      </w:pPr>
      <w:r>
        <w:rPr>
          <w:rFonts w:hint="default"/>
        </w:rPr>
        <w:t>faqat dushmanlarga damage beradi</w:t>
      </w:r>
    </w:p>
    <w:p w14:paraId="1CC57064">
      <w:pPr>
        <w:rPr>
          <w:rFonts w:hint="default"/>
        </w:rPr>
      </w:pPr>
      <w:r>
        <w:rPr>
          <w:rFonts w:hint="default"/>
        </w:rPr>
        <w:t>teamdoshga damage bermaydi</w:t>
      </w:r>
    </w:p>
    <w:p w14:paraId="1757298A">
      <w:pPr>
        <w:rPr>
          <w:rFonts w:hint="default"/>
        </w:rPr>
      </w:pPr>
      <w:r>
        <w:rPr>
          <w:rFonts w:hint="default"/>
        </w:rPr>
        <w:t>devor orqasidagi dushman damage olmasin</w:t>
      </w:r>
    </w:p>
    <w:p w14:paraId="10272062">
      <w:pPr>
        <w:rPr>
          <w:rFonts w:hint="default"/>
        </w:rPr>
      </w:pPr>
      <w:r>
        <w:rPr>
          <w:rFonts w:hint="default"/>
        </w:rPr>
        <w:t>cooldown tugagan bo‘lishi kerak</w:t>
      </w:r>
    </w:p>
    <w:p w14:paraId="79810ACA">
      <w:pPr>
        <w:rPr>
          <w:rFonts w:hint="default"/>
        </w:rPr>
      </w:pPr>
      <w:r>
        <w:rPr>
          <w:rFonts w:hint="default"/>
        </w:rPr>
        <w:t>Mage gameplay uslubi</w:t>
      </w:r>
    </w:p>
    <w:p w14:paraId="514A293C">
      <w:pPr>
        <w:rPr>
          <w:rFonts w:hint="default"/>
        </w:rPr>
      </w:pPr>
      <w:r>
        <w:rPr>
          <w:rFonts w:hint="default"/>
        </w:rPr>
        <w:t>Masofadan kuchli uradi</w:t>
      </w:r>
    </w:p>
    <w:p w14:paraId="77EC2901">
      <w:pPr>
        <w:rPr>
          <w:rFonts w:hint="default"/>
        </w:rPr>
      </w:pPr>
      <w:r>
        <w:rPr>
          <w:rFonts w:hint="default"/>
        </w:rPr>
        <w:t>HP past</w:t>
      </w:r>
    </w:p>
    <w:p w14:paraId="19CE3C10">
      <w:pPr>
        <w:rPr>
          <w:rFonts w:hint="default"/>
        </w:rPr>
      </w:pPr>
      <w:r>
        <w:rPr>
          <w:rFonts w:hint="default"/>
        </w:rPr>
        <w:t>O‘zi yolg‘iz qolsa xavfli</w:t>
      </w:r>
    </w:p>
    <w:p w14:paraId="13B6954C">
      <w:pPr>
        <w:rPr>
          <w:rFonts w:hint="default"/>
        </w:rPr>
      </w:pPr>
      <w:r>
        <w:rPr>
          <w:rFonts w:hint="default"/>
        </w:rPr>
        <w:t>Team orqasidan damage berishi kerak</w:t>
      </w:r>
    </w:p>
    <w:p w14:paraId="2FCF68C9">
      <w:pPr>
        <w:rPr>
          <w:rFonts w:hint="default"/>
        </w:rPr>
      </w:pPr>
      <w:r>
        <w:rPr>
          <w:rFonts w:hint="default"/>
        </w:rPr>
        <w:t>Area Blast bilan bir nechta dushmanga zarar beradi</w:t>
      </w:r>
    </w:p>
    <w:p w14:paraId="465737C8">
      <w:pPr>
        <w:rPr>
          <w:rFonts w:hint="default"/>
        </w:rPr>
      </w:pPr>
      <w:r>
        <w:rPr>
          <w:rFonts w:hint="default"/>
        </w:rPr>
        <w:t>13. Rolelar bo‘yicha cooldown jadvali</w:t>
      </w:r>
    </w:p>
    <w:p w14:paraId="3FE3CC2E">
      <w:pPr>
        <w:rPr>
          <w:rFonts w:hint="default"/>
        </w:rPr>
      </w:pPr>
      <w:r>
        <w:rPr>
          <w:rFonts w:hint="default"/>
        </w:rPr>
        <w:t>Role</w:t>
      </w:r>
      <w:r>
        <w:rPr>
          <w:rFonts w:hint="default"/>
        </w:rPr>
        <w:tab/>
      </w:r>
      <w:r>
        <w:rPr>
          <w:rFonts w:hint="default"/>
        </w:rPr>
        <w:t>Main attack cooldown</w:t>
      </w:r>
      <w:r>
        <w:rPr>
          <w:rFonts w:hint="default"/>
        </w:rPr>
        <w:tab/>
      </w:r>
      <w:r>
        <w:rPr>
          <w:rFonts w:hint="default"/>
        </w:rPr>
        <w:t>Skill</w:t>
      </w:r>
      <w:r>
        <w:rPr>
          <w:rFonts w:hint="default"/>
        </w:rPr>
        <w:tab/>
      </w:r>
      <w:r>
        <w:rPr>
          <w:rFonts w:hint="default"/>
        </w:rPr>
        <w:t>Skill cooldown</w:t>
      </w:r>
    </w:p>
    <w:p w14:paraId="4E6BF272">
      <w:pPr>
        <w:rPr>
          <w:rFonts w:hint="default"/>
        </w:rPr>
      </w:pPr>
      <w:r>
        <w:rPr>
          <w:rFonts w:hint="default"/>
        </w:rPr>
        <w:t>Warrior</w:t>
      </w:r>
      <w:r>
        <w:rPr>
          <w:rFonts w:hint="default"/>
        </w:rPr>
        <w:tab/>
      </w:r>
      <w:r>
        <w:rPr>
          <w:rFonts w:hint="default"/>
        </w:rPr>
        <w:t>0.9s</w:t>
      </w:r>
      <w:r>
        <w:rPr>
          <w:rFonts w:hint="default"/>
        </w:rPr>
        <w:tab/>
      </w:r>
      <w:r>
        <w:rPr>
          <w:rFonts w:hint="default"/>
        </w:rPr>
        <w:t>Dash</w:t>
      </w:r>
      <w:r>
        <w:rPr>
          <w:rFonts w:hint="default"/>
        </w:rPr>
        <w:tab/>
      </w:r>
      <w:r>
        <w:rPr>
          <w:rFonts w:hint="default"/>
        </w:rPr>
        <w:t>5s</w:t>
      </w:r>
    </w:p>
    <w:p w14:paraId="0AEFA651">
      <w:pPr>
        <w:rPr>
          <w:rFonts w:hint="default"/>
        </w:rPr>
      </w:pPr>
      <w:r>
        <w:rPr>
          <w:rFonts w:hint="default"/>
        </w:rPr>
        <w:t>Archer</w:t>
      </w:r>
      <w:r>
        <w:rPr>
          <w:rFonts w:hint="default"/>
        </w:rPr>
        <w:tab/>
      </w:r>
      <w:r>
        <w:rPr>
          <w:rFonts w:hint="default"/>
        </w:rPr>
        <w:t>1.1s</w:t>
      </w:r>
      <w:r>
        <w:rPr>
          <w:rFonts w:hint="default"/>
        </w:rPr>
        <w:tab/>
      </w:r>
      <w:r>
        <w:rPr>
          <w:rFonts w:hint="default"/>
        </w:rPr>
        <w:t>Long Shot</w:t>
      </w:r>
      <w:r>
        <w:rPr>
          <w:rFonts w:hint="default"/>
        </w:rPr>
        <w:tab/>
      </w:r>
      <w:r>
        <w:rPr>
          <w:rFonts w:hint="default"/>
        </w:rPr>
        <w:t>6s</w:t>
      </w:r>
    </w:p>
    <w:p w14:paraId="4CA41243">
      <w:pPr>
        <w:rPr>
          <w:rFonts w:hint="default"/>
        </w:rPr>
      </w:pPr>
      <w:r>
        <w:rPr>
          <w:rFonts w:hint="default"/>
        </w:rPr>
        <w:t>Healer</w:t>
      </w:r>
      <w:r>
        <w:rPr>
          <w:rFonts w:hint="default"/>
        </w:rPr>
        <w:tab/>
      </w:r>
      <w:r>
        <w:rPr>
          <w:rFonts w:hint="default"/>
        </w:rPr>
        <w:t>1.0s</w:t>
      </w:r>
      <w:r>
        <w:rPr>
          <w:rFonts w:hint="default"/>
        </w:rPr>
        <w:tab/>
      </w:r>
      <w:r>
        <w:rPr>
          <w:rFonts w:hint="default"/>
        </w:rPr>
        <w:t>Heal</w:t>
      </w:r>
      <w:r>
        <w:rPr>
          <w:rFonts w:hint="default"/>
        </w:rPr>
        <w:tab/>
      </w:r>
      <w:r>
        <w:rPr>
          <w:rFonts w:hint="default"/>
        </w:rPr>
        <w:t>8s</w:t>
      </w:r>
    </w:p>
    <w:p w14:paraId="1E63B80F">
      <w:pPr>
        <w:rPr>
          <w:rFonts w:hint="default"/>
        </w:rPr>
      </w:pPr>
      <w:r>
        <w:rPr>
          <w:rFonts w:hint="default"/>
        </w:rPr>
        <w:t>Mage</w:t>
      </w:r>
      <w:r>
        <w:rPr>
          <w:rFonts w:hint="default"/>
        </w:rPr>
        <w:tab/>
      </w:r>
      <w:r>
        <w:rPr>
          <w:rFonts w:hint="default"/>
        </w:rPr>
        <w:t>1.4s</w:t>
      </w:r>
      <w:r>
        <w:rPr>
          <w:rFonts w:hint="default"/>
        </w:rPr>
        <w:tab/>
      </w:r>
      <w:r>
        <w:rPr>
          <w:rFonts w:hint="default"/>
        </w:rPr>
        <w:t>Area Blast</w:t>
      </w:r>
      <w:r>
        <w:rPr>
          <w:rFonts w:hint="default"/>
        </w:rPr>
        <w:tab/>
      </w:r>
      <w:r>
        <w:rPr>
          <w:rFonts w:hint="default"/>
        </w:rPr>
        <w:t>10s</w:t>
      </w:r>
    </w:p>
    <w:p w14:paraId="2EE61A87">
      <w:pPr>
        <w:rPr>
          <w:rFonts w:hint="default"/>
        </w:rPr>
      </w:pPr>
      <w:r>
        <w:rPr>
          <w:rFonts w:hint="default"/>
        </w:rPr>
        <w:t>14. Rolelar bo‘yicha range jadvali</w:t>
      </w:r>
    </w:p>
    <w:p w14:paraId="2DA480C0">
      <w:pPr>
        <w:rPr>
          <w:rFonts w:hint="default"/>
        </w:rPr>
      </w:pPr>
      <w:r>
        <w:rPr>
          <w:rFonts w:hint="default"/>
        </w:rPr>
        <w:t>Role</w:t>
      </w:r>
      <w:r>
        <w:rPr>
          <w:rFonts w:hint="default"/>
        </w:rPr>
        <w:tab/>
      </w:r>
      <w:r>
        <w:rPr>
          <w:rFonts w:hint="default"/>
        </w:rPr>
        <w:t>Main range</w:t>
      </w:r>
      <w:r>
        <w:rPr>
          <w:rFonts w:hint="default"/>
        </w:rPr>
        <w:tab/>
      </w:r>
      <w:r>
        <w:rPr>
          <w:rFonts w:hint="default"/>
        </w:rPr>
        <w:t>Skill range / radius</w:t>
      </w:r>
    </w:p>
    <w:p w14:paraId="7BAEBEFC">
      <w:pPr>
        <w:rPr>
          <w:rFonts w:hint="default"/>
        </w:rPr>
      </w:pPr>
      <w:r>
        <w:rPr>
          <w:rFonts w:hint="default"/>
        </w:rPr>
        <w:t>Warrior</w:t>
      </w:r>
      <w:r>
        <w:rPr>
          <w:rFonts w:hint="default"/>
        </w:rPr>
        <w:tab/>
      </w:r>
      <w:r>
        <w:rPr>
          <w:rFonts w:hint="default"/>
        </w:rPr>
        <w:t>2.2</w:t>
      </w:r>
      <w:r>
        <w:rPr>
          <w:rFonts w:hint="default"/>
        </w:rPr>
        <w:tab/>
      </w:r>
      <w:r>
        <w:rPr>
          <w:rFonts w:hint="default"/>
        </w:rPr>
        <w:t>Dash 6</w:t>
      </w:r>
    </w:p>
    <w:p w14:paraId="61D11886">
      <w:pPr>
        <w:rPr>
          <w:rFonts w:hint="default"/>
        </w:rPr>
      </w:pPr>
      <w:r>
        <w:rPr>
          <w:rFonts w:hint="default"/>
        </w:rPr>
        <w:t>Archer</w:t>
      </w:r>
      <w:r>
        <w:rPr>
          <w:rFonts w:hint="default"/>
        </w:rPr>
        <w:tab/>
      </w:r>
      <w:r>
        <w:rPr>
          <w:rFonts w:hint="default"/>
        </w:rPr>
        <w:t>18</w:t>
      </w:r>
      <w:r>
        <w:rPr>
          <w:rFonts w:hint="default"/>
        </w:rPr>
        <w:tab/>
      </w:r>
      <w:r>
        <w:rPr>
          <w:rFonts w:hint="default"/>
        </w:rPr>
        <w:t>Long Shot 28</w:t>
      </w:r>
    </w:p>
    <w:p w14:paraId="0E5FC8CA">
      <w:pPr>
        <w:rPr>
          <w:rFonts w:hint="default"/>
        </w:rPr>
      </w:pPr>
      <w:r>
        <w:rPr>
          <w:rFonts w:hint="default"/>
        </w:rPr>
        <w:t>Healer</w:t>
      </w:r>
      <w:r>
        <w:rPr>
          <w:rFonts w:hint="default"/>
        </w:rPr>
        <w:tab/>
      </w:r>
      <w:r>
        <w:rPr>
          <w:rFonts w:hint="default"/>
        </w:rPr>
        <w:t>7</w:t>
      </w:r>
      <w:r>
        <w:rPr>
          <w:rFonts w:hint="default"/>
        </w:rPr>
        <w:tab/>
      </w:r>
      <w:r>
        <w:rPr>
          <w:rFonts w:hint="default"/>
        </w:rPr>
        <w:t>Heal 8</w:t>
      </w:r>
    </w:p>
    <w:p w14:paraId="41B071FE">
      <w:pPr>
        <w:rPr>
          <w:rFonts w:hint="default"/>
        </w:rPr>
      </w:pPr>
      <w:r>
        <w:rPr>
          <w:rFonts w:hint="default"/>
        </w:rPr>
        <w:t>Mage</w:t>
      </w:r>
      <w:r>
        <w:rPr>
          <w:rFonts w:hint="default"/>
        </w:rPr>
        <w:tab/>
      </w:r>
      <w:r>
        <w:rPr>
          <w:rFonts w:hint="default"/>
        </w:rPr>
        <w:t>12</w:t>
      </w:r>
      <w:r>
        <w:rPr>
          <w:rFonts w:hint="default"/>
        </w:rPr>
        <w:tab/>
      </w:r>
      <w:r>
        <w:rPr>
          <w:rFonts w:hint="default"/>
        </w:rPr>
        <w:t>Area Blast radius 5</w:t>
      </w:r>
    </w:p>
    <w:p w14:paraId="02E2B9D7">
      <w:pPr>
        <w:rPr>
          <w:rFonts w:hint="default"/>
        </w:rPr>
      </w:pPr>
      <w:r>
        <w:rPr>
          <w:rFonts w:hint="default"/>
        </w:rPr>
        <w:t>15. Damage / heal jadvali</w:t>
      </w:r>
    </w:p>
    <w:p w14:paraId="447A99BC">
      <w:pPr>
        <w:rPr>
          <w:rFonts w:hint="default"/>
        </w:rPr>
      </w:pPr>
      <w:r>
        <w:rPr>
          <w:rFonts w:hint="default"/>
        </w:rPr>
        <w:t>Role</w:t>
      </w:r>
      <w:r>
        <w:rPr>
          <w:rFonts w:hint="default"/>
        </w:rPr>
        <w:tab/>
      </w:r>
      <w:r>
        <w:rPr>
          <w:rFonts w:hint="default"/>
        </w:rPr>
        <w:t>Main damage</w:t>
      </w:r>
      <w:r>
        <w:rPr>
          <w:rFonts w:hint="default"/>
        </w:rPr>
        <w:tab/>
      </w:r>
      <w:r>
        <w:rPr>
          <w:rFonts w:hint="default"/>
        </w:rPr>
        <w:t>Skill damage / heal</w:t>
      </w:r>
    </w:p>
    <w:p w14:paraId="2ED41B85">
      <w:pPr>
        <w:rPr>
          <w:rFonts w:hint="default"/>
        </w:rPr>
      </w:pPr>
      <w:r>
        <w:rPr>
          <w:rFonts w:hint="default"/>
        </w:rPr>
        <w:t>Warrior</w:t>
      </w:r>
      <w:r>
        <w:rPr>
          <w:rFonts w:hint="default"/>
        </w:rPr>
        <w:tab/>
      </w:r>
      <w:r>
        <w:rPr>
          <w:rFonts w:hint="default"/>
        </w:rPr>
        <w:t>25</w:t>
      </w:r>
      <w:r>
        <w:rPr>
          <w:rFonts w:hint="default"/>
        </w:rPr>
        <w:tab/>
      </w:r>
      <w:r>
        <w:rPr>
          <w:rFonts w:hint="default"/>
        </w:rPr>
        <w:t>Dash damage yo‘q</w:t>
      </w:r>
    </w:p>
    <w:p w14:paraId="2BC707A0">
      <w:pPr>
        <w:rPr>
          <w:rFonts w:hint="default"/>
        </w:rPr>
      </w:pPr>
      <w:r>
        <w:rPr>
          <w:rFonts w:hint="default"/>
        </w:rPr>
        <w:t>Archer</w:t>
      </w:r>
      <w:r>
        <w:rPr>
          <w:rFonts w:hint="default"/>
        </w:rPr>
        <w:tab/>
      </w:r>
      <w:r>
        <w:rPr>
          <w:rFonts w:hint="default"/>
        </w:rPr>
        <w:t>20</w:t>
      </w:r>
      <w:r>
        <w:rPr>
          <w:rFonts w:hint="default"/>
        </w:rPr>
        <w:tab/>
      </w:r>
      <w:r>
        <w:rPr>
          <w:rFonts w:hint="default"/>
        </w:rPr>
        <w:t>Long Shot 32</w:t>
      </w:r>
    </w:p>
    <w:p w14:paraId="7D62B96E">
      <w:pPr>
        <w:rPr>
          <w:rFonts w:hint="default"/>
        </w:rPr>
      </w:pPr>
      <w:r>
        <w:rPr>
          <w:rFonts w:hint="default"/>
        </w:rPr>
        <w:t>Healer</w:t>
      </w:r>
      <w:r>
        <w:rPr>
          <w:rFonts w:hint="default"/>
        </w:rPr>
        <w:tab/>
      </w:r>
      <w:r>
        <w:rPr>
          <w:rFonts w:hint="default"/>
        </w:rPr>
        <w:t>10</w:t>
      </w:r>
      <w:r>
        <w:rPr>
          <w:rFonts w:hint="default"/>
        </w:rPr>
        <w:tab/>
      </w:r>
      <w:r>
        <w:rPr>
          <w:rFonts w:hint="default"/>
        </w:rPr>
        <w:t>Heal +25 HP</w:t>
      </w:r>
    </w:p>
    <w:p w14:paraId="1B723432">
      <w:pPr>
        <w:rPr>
          <w:rFonts w:hint="default"/>
        </w:rPr>
      </w:pPr>
      <w:r>
        <w:rPr>
          <w:rFonts w:hint="default"/>
        </w:rPr>
        <w:t>Mage</w:t>
      </w:r>
      <w:r>
        <w:rPr>
          <w:rFonts w:hint="default"/>
        </w:rPr>
        <w:tab/>
      </w:r>
      <w:r>
        <w:rPr>
          <w:rFonts w:hint="default"/>
        </w:rPr>
        <w:t>30</w:t>
      </w:r>
      <w:r>
        <w:rPr>
          <w:rFonts w:hint="default"/>
        </w:rPr>
        <w:tab/>
      </w:r>
      <w:r>
        <w:rPr>
          <w:rFonts w:hint="default"/>
        </w:rPr>
        <w:t>Area Blast 22 damage</w:t>
      </w:r>
    </w:p>
    <w:p w14:paraId="0A262ED2">
      <w:pPr>
        <w:rPr>
          <w:rFonts w:hint="default"/>
        </w:rPr>
      </w:pPr>
      <w:r>
        <w:rPr>
          <w:rFonts w:hint="default"/>
        </w:rPr>
        <w:t>16. Attack turlari</w:t>
      </w:r>
    </w:p>
    <w:p w14:paraId="174764CC">
      <w:pPr>
        <w:rPr>
          <w:rFonts w:hint="default"/>
        </w:rPr>
      </w:pPr>
      <w:r>
        <w:rPr>
          <w:rFonts w:hint="default"/>
        </w:rPr>
        <w:t>Melee attack</w:t>
      </w:r>
    </w:p>
    <w:p w14:paraId="1ABF0385">
      <w:pPr>
        <w:rPr>
          <w:rFonts w:hint="default"/>
        </w:rPr>
      </w:pPr>
    </w:p>
    <w:p w14:paraId="5D216A4C">
      <w:pPr>
        <w:rPr>
          <w:rFonts w:hint="default"/>
        </w:rPr>
      </w:pPr>
      <w:r>
        <w:rPr>
          <w:rFonts w:hint="default"/>
        </w:rPr>
        <w:t>Warrior uchun.</w:t>
      </w:r>
    </w:p>
    <w:p w14:paraId="476C10AF">
      <w:pPr>
        <w:rPr>
          <w:rFonts w:hint="default"/>
        </w:rPr>
      </w:pPr>
    </w:p>
    <w:p w14:paraId="03463D84">
      <w:pPr>
        <w:rPr>
          <w:rFonts w:hint="default"/>
        </w:rPr>
      </w:pPr>
      <w:r>
        <w:rPr>
          <w:rFonts w:hint="default"/>
        </w:rPr>
        <w:t>Range: qisqa</w:t>
      </w:r>
    </w:p>
    <w:p w14:paraId="56F72A69">
      <w:pPr>
        <w:rPr>
          <w:rFonts w:hint="default"/>
        </w:rPr>
      </w:pPr>
      <w:r>
        <w:rPr>
          <w:rFonts w:hint="default"/>
        </w:rPr>
        <w:t>Yo‘nalish: cone</w:t>
      </w:r>
    </w:p>
    <w:p w14:paraId="0EB4DC74">
      <w:pPr>
        <w:rPr>
          <w:rFonts w:hint="default"/>
        </w:rPr>
      </w:pPr>
      <w:r>
        <w:rPr>
          <w:rFonts w:hint="default"/>
        </w:rPr>
        <w:t>Projectile yo‘q</w:t>
      </w:r>
    </w:p>
    <w:p w14:paraId="5A3E2D0F">
      <w:pPr>
        <w:rPr>
          <w:rFonts w:hint="default"/>
        </w:rPr>
      </w:pPr>
      <w:r>
        <w:rPr>
          <w:rFonts w:hint="default"/>
        </w:rPr>
        <w:t>Server targetni yaqin masofa va burchak orqali topadi</w:t>
      </w:r>
    </w:p>
    <w:p w14:paraId="0BD42139">
      <w:pPr>
        <w:rPr>
          <w:rFonts w:hint="default"/>
        </w:rPr>
      </w:pPr>
      <w:r>
        <w:rPr>
          <w:rFonts w:hint="default"/>
        </w:rPr>
        <w:t>Projectile attack</w:t>
      </w:r>
    </w:p>
    <w:p w14:paraId="46A2DA7E">
      <w:pPr>
        <w:rPr>
          <w:rFonts w:hint="default"/>
        </w:rPr>
      </w:pPr>
    </w:p>
    <w:p w14:paraId="7651450E">
      <w:pPr>
        <w:rPr>
          <w:rFonts w:hint="default"/>
        </w:rPr>
      </w:pPr>
      <w:r>
        <w:rPr>
          <w:rFonts w:hint="default"/>
        </w:rPr>
        <w:t>Archer va Mage uchun.</w:t>
      </w:r>
    </w:p>
    <w:p w14:paraId="59311E8A">
      <w:pPr>
        <w:rPr>
          <w:rFonts w:hint="default"/>
        </w:rPr>
      </w:pPr>
    </w:p>
    <w:p w14:paraId="51814193">
      <w:pPr>
        <w:rPr>
          <w:rFonts w:hint="default"/>
        </w:rPr>
      </w:pPr>
      <w:r>
        <w:rPr>
          <w:rFonts w:hint="default"/>
        </w:rPr>
        <w:t>O‘q/fireball uchadi</w:t>
      </w:r>
    </w:p>
    <w:p w14:paraId="44A7E622">
      <w:pPr>
        <w:rPr>
          <w:rFonts w:hint="default"/>
        </w:rPr>
      </w:pPr>
      <w:r>
        <w:rPr>
          <w:rFonts w:hint="default"/>
        </w:rPr>
        <w:t>Devorga tegsa to‘xtaydi</w:t>
      </w:r>
    </w:p>
    <w:p w14:paraId="0CA5CBB2">
      <w:pPr>
        <w:rPr>
          <w:rFonts w:hint="default"/>
        </w:rPr>
      </w:pPr>
      <w:r>
        <w:rPr>
          <w:rFonts w:hint="default"/>
        </w:rPr>
        <w:t>Targetga tegsa damage beradi</w:t>
      </w:r>
    </w:p>
    <w:p w14:paraId="7BC42FF4">
      <w:pPr>
        <w:rPr>
          <w:rFonts w:hint="default"/>
        </w:rPr>
      </w:pPr>
      <w:r>
        <w:rPr>
          <w:rFonts w:hint="default"/>
        </w:rPr>
        <w:t>Server projectile collision tekshiradi</w:t>
      </w:r>
    </w:p>
    <w:p w14:paraId="6D436C03">
      <w:pPr>
        <w:rPr>
          <w:rFonts w:hint="default"/>
        </w:rPr>
      </w:pPr>
      <w:r>
        <w:rPr>
          <w:rFonts w:hint="default"/>
        </w:rPr>
        <w:t>Targeted heal</w:t>
      </w:r>
    </w:p>
    <w:p w14:paraId="289AB346">
      <w:pPr>
        <w:rPr>
          <w:rFonts w:hint="default"/>
        </w:rPr>
      </w:pPr>
    </w:p>
    <w:p w14:paraId="362DDFC8">
      <w:pPr>
        <w:rPr>
          <w:rFonts w:hint="default"/>
        </w:rPr>
      </w:pPr>
      <w:r>
        <w:rPr>
          <w:rFonts w:hint="default"/>
        </w:rPr>
        <w:t>Healer uchun.</w:t>
      </w:r>
    </w:p>
    <w:p w14:paraId="318315EC">
      <w:pPr>
        <w:rPr>
          <w:rFonts w:hint="default"/>
        </w:rPr>
      </w:pPr>
    </w:p>
    <w:p w14:paraId="32C3EE74">
      <w:pPr>
        <w:rPr>
          <w:rFonts w:hint="default"/>
        </w:rPr>
      </w:pPr>
      <w:r>
        <w:rPr>
          <w:rFonts w:hint="default"/>
        </w:rPr>
        <w:t>Faqat teamdosh</w:t>
      </w:r>
    </w:p>
    <w:p w14:paraId="58CE62DB">
      <w:pPr>
        <w:rPr>
          <w:rFonts w:hint="default"/>
        </w:rPr>
      </w:pPr>
      <w:r>
        <w:rPr>
          <w:rFonts w:hint="default"/>
        </w:rPr>
        <w:t>Range ichida</w:t>
      </w:r>
    </w:p>
    <w:p w14:paraId="0D1323B3">
      <w:pPr>
        <w:rPr>
          <w:rFonts w:hint="default"/>
        </w:rPr>
      </w:pPr>
      <w:r>
        <w:rPr>
          <w:rFonts w:hint="default"/>
        </w:rPr>
        <w:t>Line of sight bor</w:t>
      </w:r>
    </w:p>
    <w:p w14:paraId="28AC6A4E">
      <w:pPr>
        <w:rPr>
          <w:rFonts w:hint="default"/>
        </w:rPr>
      </w:pPr>
      <w:r>
        <w:rPr>
          <w:rFonts w:hint="default"/>
        </w:rPr>
        <w:t>HP tiklaydi</w:t>
      </w:r>
    </w:p>
    <w:p w14:paraId="13D669C3">
      <w:pPr>
        <w:rPr>
          <w:rFonts w:hint="default"/>
        </w:rPr>
      </w:pPr>
      <w:r>
        <w:rPr>
          <w:rFonts w:hint="default"/>
        </w:rPr>
        <w:t>Area skill</w:t>
      </w:r>
    </w:p>
    <w:p w14:paraId="72087310">
      <w:pPr>
        <w:rPr>
          <w:rFonts w:hint="default"/>
        </w:rPr>
      </w:pPr>
    </w:p>
    <w:p w14:paraId="5729D50F">
      <w:pPr>
        <w:rPr>
          <w:rFonts w:hint="default"/>
        </w:rPr>
      </w:pPr>
      <w:r>
        <w:rPr>
          <w:rFonts w:hint="default"/>
        </w:rPr>
        <w:t>Mage uchun.</w:t>
      </w:r>
    </w:p>
    <w:p w14:paraId="3AB8F2CD">
      <w:pPr>
        <w:rPr>
          <w:rFonts w:hint="default"/>
        </w:rPr>
      </w:pPr>
    </w:p>
    <w:p w14:paraId="51C24DD1">
      <w:pPr>
        <w:rPr>
          <w:rFonts w:hint="default"/>
        </w:rPr>
      </w:pPr>
      <w:r>
        <w:rPr>
          <w:rFonts w:hint="default"/>
        </w:rPr>
        <w:t>Radius ichidagi dushmanlar</w:t>
      </w:r>
    </w:p>
    <w:p w14:paraId="091CF6F7">
      <w:pPr>
        <w:rPr>
          <w:rFonts w:hint="default"/>
        </w:rPr>
      </w:pPr>
      <w:r>
        <w:rPr>
          <w:rFonts w:hint="default"/>
        </w:rPr>
        <w:t>Friendly fire yo‘q</w:t>
      </w:r>
    </w:p>
    <w:p w14:paraId="0F8D5FC0">
      <w:pPr>
        <w:rPr>
          <w:rFonts w:hint="default"/>
        </w:rPr>
      </w:pPr>
      <w:r>
        <w:rPr>
          <w:rFonts w:hint="default"/>
        </w:rPr>
        <w:t>Devor orqasida bo‘lsa damage olmaydi</w:t>
      </w:r>
    </w:p>
    <w:p w14:paraId="7D6184E4">
      <w:pPr>
        <w:rPr>
          <w:rFonts w:hint="default"/>
        </w:rPr>
      </w:pPr>
      <w:r>
        <w:rPr>
          <w:rFonts w:hint="default"/>
        </w:rPr>
        <w:t>17. Line of sight qoidasi</w:t>
      </w:r>
    </w:p>
    <w:p w14:paraId="2E6F4FF3">
      <w:pPr>
        <w:rPr>
          <w:rFonts w:hint="default"/>
        </w:rPr>
      </w:pPr>
    </w:p>
    <w:p w14:paraId="7065C0CD">
      <w:pPr>
        <w:rPr>
          <w:rFonts w:hint="default"/>
        </w:rPr>
      </w:pPr>
      <w:r>
        <w:rPr>
          <w:rFonts w:hint="default"/>
        </w:rPr>
        <w:t>Line of sight degani: player va target orasida devor bo‘lmasligi kerak.</w:t>
      </w:r>
    </w:p>
    <w:p w14:paraId="335376E6">
      <w:pPr>
        <w:rPr>
          <w:rFonts w:hint="default"/>
        </w:rPr>
      </w:pPr>
    </w:p>
    <w:p w14:paraId="30CBD064">
      <w:pPr>
        <w:rPr>
          <w:rFonts w:hint="default"/>
        </w:rPr>
      </w:pPr>
      <w:r>
        <w:rPr>
          <w:rFonts w:hint="default"/>
        </w:rPr>
        <w:t>Quyidagilar uchun line of sight kerak:</w:t>
      </w:r>
    </w:p>
    <w:p w14:paraId="4493137C">
      <w:pPr>
        <w:rPr>
          <w:rFonts w:hint="default"/>
        </w:rPr>
      </w:pPr>
    </w:p>
    <w:p w14:paraId="466F93EE">
      <w:pPr>
        <w:rPr>
          <w:rFonts w:hint="default"/>
        </w:rPr>
      </w:pPr>
      <w:r>
        <w:rPr>
          <w:rFonts w:hint="default"/>
        </w:rPr>
        <w:t>Archer arrow</w:t>
      </w:r>
    </w:p>
    <w:p w14:paraId="19174DB1">
      <w:pPr>
        <w:rPr>
          <w:rFonts w:hint="default"/>
        </w:rPr>
      </w:pPr>
      <w:r>
        <w:rPr>
          <w:rFonts w:hint="default"/>
        </w:rPr>
        <w:t>Archer long shot</w:t>
      </w:r>
    </w:p>
    <w:p w14:paraId="145DEDB3">
      <w:pPr>
        <w:rPr>
          <w:rFonts w:hint="default"/>
        </w:rPr>
      </w:pPr>
      <w:r>
        <w:rPr>
          <w:rFonts w:hint="default"/>
        </w:rPr>
        <w:t>Mage fireball</w:t>
      </w:r>
    </w:p>
    <w:p w14:paraId="289B7F8E">
      <w:pPr>
        <w:rPr>
          <w:rFonts w:hint="default"/>
        </w:rPr>
      </w:pPr>
      <w:r>
        <w:rPr>
          <w:rFonts w:hint="default"/>
        </w:rPr>
        <w:t>Mage area blast</w:t>
      </w:r>
    </w:p>
    <w:p w14:paraId="7040BE0F">
      <w:pPr>
        <w:rPr>
          <w:rFonts w:hint="default"/>
        </w:rPr>
      </w:pPr>
      <w:r>
        <w:rPr>
          <w:rFonts w:hint="default"/>
        </w:rPr>
        <w:t>Healer heal</w:t>
      </w:r>
    </w:p>
    <w:p w14:paraId="4C315C6F">
      <w:pPr>
        <w:rPr>
          <w:rFonts w:hint="default"/>
        </w:rPr>
      </w:pPr>
    </w:p>
    <w:p w14:paraId="66F7FA23">
      <w:pPr>
        <w:rPr>
          <w:rFonts w:hint="default"/>
        </w:rPr>
      </w:pPr>
      <w:r>
        <w:rPr>
          <w:rFonts w:hint="default"/>
        </w:rPr>
        <w:t>Warrior melee ham devor orqasidan ura olmaydi.</w:t>
      </w:r>
    </w:p>
    <w:p w14:paraId="4838962E">
      <w:pPr>
        <w:rPr>
          <w:rFonts w:hint="default"/>
        </w:rPr>
      </w:pPr>
    </w:p>
    <w:p w14:paraId="743A5B98">
      <w:pPr>
        <w:rPr>
          <w:rFonts w:hint="default"/>
        </w:rPr>
      </w:pPr>
      <w:r>
        <w:rPr>
          <w:rFonts w:hint="default"/>
        </w:rPr>
        <w:t>18. Skill ishlatish qoidalari</w:t>
      </w:r>
    </w:p>
    <w:p w14:paraId="6F4CC03C">
      <w:pPr>
        <w:rPr>
          <w:rFonts w:hint="default"/>
        </w:rPr>
      </w:pPr>
    </w:p>
    <w:p w14:paraId="043D6772">
      <w:pPr>
        <w:rPr>
          <w:rFonts w:hint="default"/>
        </w:rPr>
      </w:pPr>
      <w:r>
        <w:rPr>
          <w:rFonts w:hint="default"/>
        </w:rPr>
        <w:t>Har skill ishlashidan oldin server tekshiradi:</w:t>
      </w:r>
    </w:p>
    <w:p w14:paraId="75BE56D9">
      <w:pPr>
        <w:rPr>
          <w:rFonts w:hint="default"/>
        </w:rPr>
      </w:pPr>
    </w:p>
    <w:p w14:paraId="278E77D9">
      <w:pPr>
        <w:rPr>
          <w:rFonts w:hint="default"/>
        </w:rPr>
      </w:pPr>
      <w:r>
        <w:rPr>
          <w:rFonts w:hint="default"/>
        </w:rPr>
        <w:t>match ACTIVE holatidami?</w:t>
      </w:r>
    </w:p>
    <w:p w14:paraId="616FA0A4">
      <w:pPr>
        <w:rPr>
          <w:rFonts w:hint="default"/>
        </w:rPr>
      </w:pPr>
      <w:r>
        <w:rPr>
          <w:rFonts w:hint="default"/>
        </w:rPr>
        <w:t>player ALIVE holatidami?</w:t>
      </w:r>
    </w:p>
    <w:p w14:paraId="64E10D7F">
      <w:pPr>
        <w:rPr>
          <w:rFonts w:hint="default"/>
        </w:rPr>
      </w:pPr>
      <w:r>
        <w:rPr>
          <w:rFonts w:hint="default"/>
        </w:rPr>
        <w:t>role to‘g‘rimi?</w:t>
      </w:r>
    </w:p>
    <w:p w14:paraId="74B47C25">
      <w:pPr>
        <w:rPr>
          <w:rFonts w:hint="default"/>
        </w:rPr>
      </w:pPr>
      <w:r>
        <w:rPr>
          <w:rFonts w:hint="default"/>
        </w:rPr>
        <w:t>skill cooldown tugaganmi?</w:t>
      </w:r>
    </w:p>
    <w:p w14:paraId="4506604F">
      <w:pPr>
        <w:rPr>
          <w:rFonts w:hint="default"/>
        </w:rPr>
      </w:pPr>
      <w:r>
        <w:rPr>
          <w:rFonts w:hint="default"/>
        </w:rPr>
        <w:t>target validmi?</w:t>
      </w:r>
    </w:p>
    <w:p w14:paraId="34F0F824">
      <w:pPr>
        <w:rPr>
          <w:rFonts w:hint="default"/>
        </w:rPr>
      </w:pPr>
      <w:r>
        <w:rPr>
          <w:rFonts w:hint="default"/>
        </w:rPr>
        <w:t>range validmi?</w:t>
      </w:r>
    </w:p>
    <w:p w14:paraId="1D57BCFA">
      <w:pPr>
        <w:rPr>
          <w:rFonts w:hint="default"/>
        </w:rPr>
      </w:pPr>
      <w:r>
        <w:rPr>
          <w:rFonts w:hint="default"/>
        </w:rPr>
        <w:t>line of sight bormi?</w:t>
      </w:r>
    </w:p>
    <w:p w14:paraId="240BECFE">
      <w:pPr>
        <w:rPr>
          <w:rFonts w:hint="default"/>
        </w:rPr>
      </w:pPr>
    </w:p>
    <w:p w14:paraId="7BB2CF06">
      <w:pPr>
        <w:rPr>
          <w:rFonts w:hint="default"/>
        </w:rPr>
      </w:pPr>
      <w:r>
        <w:rPr>
          <w:rFonts w:hint="default"/>
        </w:rPr>
        <w:t>Agar bittasi noto‘g‘ri bo‘lsa:</w:t>
      </w:r>
    </w:p>
    <w:p w14:paraId="3809C998">
      <w:pPr>
        <w:rPr>
          <w:rFonts w:hint="default"/>
        </w:rPr>
      </w:pPr>
    </w:p>
    <w:p w14:paraId="0BA848B8">
      <w:pPr>
        <w:rPr>
          <w:rFonts w:hint="default"/>
        </w:rPr>
      </w:pPr>
      <w:r>
        <w:rPr>
          <w:rFonts w:hint="default"/>
        </w:rPr>
        <w:t>skill ishlamaydi</w:t>
      </w:r>
    </w:p>
    <w:p w14:paraId="25D3A66D">
      <w:pPr>
        <w:rPr>
          <w:rFonts w:hint="default"/>
        </w:rPr>
      </w:pPr>
      <w:r>
        <w:rPr>
          <w:rFonts w:hint="default"/>
        </w:rPr>
        <w:t>frontendga error yoki reject event qaytadi</w:t>
      </w:r>
    </w:p>
    <w:p w14:paraId="43D963E6">
      <w:pPr>
        <w:rPr>
          <w:rFonts w:hint="default"/>
        </w:rPr>
      </w:pPr>
      <w:r>
        <w:rPr>
          <w:rFonts w:hint="default"/>
        </w:rPr>
        <w:t>19. Match davomiyligi</w:t>
      </w:r>
    </w:p>
    <w:p w14:paraId="23CFD196">
      <w:pPr>
        <w:rPr>
          <w:rFonts w:hint="default"/>
        </w:rPr>
      </w:pPr>
    </w:p>
    <w:p w14:paraId="5846386F">
      <w:pPr>
        <w:rPr>
          <w:rFonts w:hint="default"/>
        </w:rPr>
      </w:pPr>
      <w:r>
        <w:rPr>
          <w:rFonts w:hint="default"/>
        </w:rPr>
        <w:t>MVP uchun match juda uzoq cho‘zilmasligi kerak.</w:t>
      </w:r>
    </w:p>
    <w:p w14:paraId="7D9FB01E">
      <w:pPr>
        <w:rPr>
          <w:rFonts w:hint="default"/>
        </w:rPr>
      </w:pPr>
    </w:p>
    <w:p w14:paraId="7D416B32">
      <w:pPr>
        <w:rPr>
          <w:rFonts w:hint="default"/>
        </w:rPr>
      </w:pPr>
      <w:r>
        <w:rPr>
          <w:rFonts w:hint="default"/>
        </w:rPr>
        <w:t>Target match duration: 3–6 minut</w:t>
      </w:r>
    </w:p>
    <w:p w14:paraId="683EF4A7">
      <w:pPr>
        <w:rPr>
          <w:rFonts w:hint="default"/>
        </w:rPr>
      </w:pPr>
      <w:r>
        <w:rPr>
          <w:rFonts w:hint="default"/>
        </w:rPr>
        <w:t>Max match duration: 8 minut</w:t>
      </w:r>
    </w:p>
    <w:p w14:paraId="36C8364F">
      <w:pPr>
        <w:rPr>
          <w:rFonts w:hint="default"/>
        </w:rPr>
      </w:pPr>
    </w:p>
    <w:p w14:paraId="2FBFC228">
      <w:pPr>
        <w:rPr>
          <w:rFonts w:hint="default"/>
        </w:rPr>
      </w:pPr>
      <w:r>
        <w:rPr>
          <w:rFonts w:hint="default"/>
        </w:rPr>
        <w:t>Agar 8 minutda match tugamasa, sudden death boshlanishi mumkin.</w:t>
      </w:r>
    </w:p>
    <w:p w14:paraId="7CA34CCA">
      <w:pPr>
        <w:rPr>
          <w:rFonts w:hint="default"/>
        </w:rPr>
      </w:pPr>
    </w:p>
    <w:p w14:paraId="27E46F50">
      <w:pPr>
        <w:rPr>
          <w:rFonts w:hint="default"/>
        </w:rPr>
      </w:pPr>
      <w:r>
        <w:rPr>
          <w:rFonts w:hint="default"/>
        </w:rPr>
        <w:t>MVP sudden death</w:t>
      </w:r>
    </w:p>
    <w:p w14:paraId="6EBE6618">
      <w:pPr>
        <w:rPr>
          <w:rFonts w:hint="default"/>
        </w:rPr>
      </w:pPr>
    </w:p>
    <w:p w14:paraId="52E7B9B7">
      <w:pPr>
        <w:rPr>
          <w:rFonts w:hint="default"/>
        </w:rPr>
      </w:pPr>
      <w:r>
        <w:rPr>
          <w:rFonts w:hint="default"/>
        </w:rPr>
        <w:t>Soddaroq variant:</w:t>
      </w:r>
    </w:p>
    <w:p w14:paraId="00F6554E">
      <w:pPr>
        <w:rPr>
          <w:rFonts w:hint="default"/>
        </w:rPr>
      </w:pPr>
    </w:p>
    <w:p w14:paraId="5D7AE2B3">
      <w:pPr>
        <w:rPr>
          <w:rFonts w:hint="default"/>
        </w:rPr>
      </w:pPr>
      <w:r>
        <w:rPr>
          <w:rFonts w:hint="default"/>
        </w:rPr>
        <w:t>8 minutdan keyin barcha tirik playerlar har 10 sekundda 5 damage oladi</w:t>
      </w:r>
    </w:p>
    <w:p w14:paraId="380EE699">
      <w:pPr>
        <w:rPr>
          <w:rFonts w:hint="default"/>
        </w:rPr>
      </w:pPr>
    </w:p>
    <w:p w14:paraId="6D8D692A">
      <w:pPr>
        <w:rPr>
          <w:rFonts w:hint="default"/>
        </w:rPr>
      </w:pPr>
      <w:r>
        <w:rPr>
          <w:rFonts w:hint="default"/>
        </w:rPr>
        <w:t>Bu matchni majburan tugatadi.</w:t>
      </w:r>
    </w:p>
    <w:p w14:paraId="24AC56DE">
      <w:pPr>
        <w:rPr>
          <w:rFonts w:hint="default"/>
        </w:rPr>
      </w:pPr>
    </w:p>
    <w:p w14:paraId="69738CCC">
      <w:pPr>
        <w:rPr>
          <w:rFonts w:hint="default"/>
        </w:rPr>
      </w:pPr>
      <w:r>
        <w:rPr>
          <w:rFonts w:hint="default"/>
        </w:rPr>
        <w:t>Agar hozircha murakkab bo‘lsa, sudden deathni keyingi versiyaga qoldirish mumkin.</w:t>
      </w:r>
    </w:p>
    <w:p w14:paraId="19979BB0">
      <w:pPr>
        <w:rPr>
          <w:rFonts w:hint="default"/>
        </w:rPr>
      </w:pPr>
    </w:p>
    <w:p w14:paraId="18E2B5BF">
      <w:pPr>
        <w:rPr>
          <w:rFonts w:hint="default"/>
        </w:rPr>
      </w:pPr>
      <w:r>
        <w:rPr>
          <w:rFonts w:hint="default"/>
        </w:rPr>
        <w:t>20. XP uchun gameplay bilan bog‘liq qiymatlar</w:t>
      </w:r>
    </w:p>
    <w:p w14:paraId="4E6D8C5B">
      <w:pPr>
        <w:rPr>
          <w:rFonts w:hint="default"/>
        </w:rPr>
      </w:pPr>
      <w:r>
        <w:rPr>
          <w:rFonts w:hint="default"/>
        </w:rPr>
        <w:t>Kill: +10 XP</w:t>
      </w:r>
    </w:p>
    <w:p w14:paraId="49777A97">
      <w:pPr>
        <w:rPr>
          <w:rFonts w:hint="default"/>
        </w:rPr>
      </w:pPr>
      <w:r>
        <w:rPr>
          <w:rFonts w:hint="default"/>
        </w:rPr>
        <w:t>Assist: +5 XP</w:t>
      </w:r>
    </w:p>
    <w:p w14:paraId="163F9D57">
      <w:pPr>
        <w:rPr>
          <w:rFonts w:hint="default"/>
        </w:rPr>
      </w:pPr>
      <w:r>
        <w:rPr>
          <w:rFonts w:hint="default"/>
        </w:rPr>
        <w:t>Damage: har 100 damage uchun +1 XP</w:t>
      </w:r>
    </w:p>
    <w:p w14:paraId="46716FD0">
      <w:pPr>
        <w:rPr>
          <w:rFonts w:hint="default"/>
        </w:rPr>
      </w:pPr>
      <w:r>
        <w:rPr>
          <w:rFonts w:hint="default"/>
        </w:rPr>
        <w:t>Heal: har 100 healing uchun +1 XP</w:t>
      </w:r>
    </w:p>
    <w:p w14:paraId="77C5883C">
      <w:pPr>
        <w:rPr>
          <w:rFonts w:hint="default"/>
        </w:rPr>
      </w:pPr>
      <w:r>
        <w:rPr>
          <w:rFonts w:hint="default"/>
        </w:rPr>
        <w:t>Survival: har 60 sekund uchun +1 XP</w:t>
      </w:r>
    </w:p>
    <w:p w14:paraId="3AA83207">
      <w:pPr>
        <w:rPr>
          <w:rFonts w:hint="default"/>
        </w:rPr>
      </w:pPr>
      <w:r>
        <w:rPr>
          <w:rFonts w:hint="default"/>
        </w:rPr>
        <w:t>Winner objective: +20 XP</w:t>
      </w:r>
    </w:p>
    <w:p w14:paraId="426A4D07">
      <w:pPr>
        <w:rPr>
          <w:rFonts w:hint="default"/>
        </w:rPr>
      </w:pPr>
      <w:r>
        <w:rPr>
          <w:rFonts w:hint="default"/>
        </w:rPr>
        <w:t>Team reward: winner teamga 100 XP bo‘linadi</w:t>
      </w:r>
    </w:p>
    <w:p w14:paraId="5F2DCAA5">
      <w:pPr>
        <w:rPr>
          <w:rFonts w:hint="default"/>
        </w:rPr>
      </w:pPr>
    </w:p>
    <w:p w14:paraId="6EC67DDA">
      <w:pPr>
        <w:rPr>
          <w:rFonts w:hint="default"/>
        </w:rPr>
      </w:pPr>
      <w:r>
        <w:rPr>
          <w:rFonts w:hint="default"/>
        </w:rPr>
        <w:t>Damage va heal XP ni juda ko‘p qilib yubormaslik kerak. Shuning uchun:</w:t>
      </w:r>
    </w:p>
    <w:p w14:paraId="5DB204F0">
      <w:pPr>
        <w:rPr>
          <w:rFonts w:hint="default"/>
        </w:rPr>
      </w:pPr>
    </w:p>
    <w:p w14:paraId="165471F5">
      <w:pPr>
        <w:rPr>
          <w:rFonts w:hint="default"/>
        </w:rPr>
      </w:pPr>
      <w:r>
        <w:rPr>
          <w:rFonts w:hint="default"/>
        </w:rPr>
        <w:t>har 10 damage uchun 0.1 XP</w:t>
      </w:r>
    </w:p>
    <w:p w14:paraId="28A54E1B">
      <w:pPr>
        <w:rPr>
          <w:rFonts w:hint="default"/>
        </w:rPr>
      </w:pPr>
    </w:p>
    <w:p w14:paraId="14C4EAB6">
      <w:pPr>
        <w:rPr>
          <w:rFonts w:hint="default"/>
        </w:rPr>
      </w:pPr>
      <w:r>
        <w:rPr>
          <w:rFonts w:hint="default"/>
        </w:rPr>
        <w:t>o‘rniga amalda:</w:t>
      </w:r>
    </w:p>
    <w:p w14:paraId="540B2AF3">
      <w:pPr>
        <w:rPr>
          <w:rFonts w:hint="default"/>
        </w:rPr>
      </w:pPr>
    </w:p>
    <w:p w14:paraId="440B02DB">
      <w:pPr>
        <w:rPr>
          <w:rFonts w:hint="default"/>
        </w:rPr>
      </w:pPr>
      <w:r>
        <w:rPr>
          <w:rFonts w:hint="default"/>
        </w:rPr>
        <w:t>har 100 damage uchun 1 XP</w:t>
      </w:r>
    </w:p>
    <w:p w14:paraId="6E29D3B0">
      <w:pPr>
        <w:rPr>
          <w:rFonts w:hint="default"/>
        </w:rPr>
      </w:pPr>
    </w:p>
    <w:p w14:paraId="72483F93">
      <w:pPr>
        <w:rPr>
          <w:rFonts w:hint="default"/>
        </w:rPr>
      </w:pPr>
      <w:r>
        <w:rPr>
          <w:rFonts w:hint="default"/>
        </w:rPr>
        <w:t>qilib hisoblash osonroq.</w:t>
      </w:r>
    </w:p>
    <w:p w14:paraId="17ABF1C7">
      <w:pPr>
        <w:rPr>
          <w:rFonts w:hint="default"/>
        </w:rPr>
      </w:pPr>
    </w:p>
    <w:p w14:paraId="002FD680">
      <w:pPr>
        <w:rPr>
          <w:rFonts w:hint="default"/>
        </w:rPr>
      </w:pPr>
      <w:r>
        <w:rPr>
          <w:rFonts w:hint="default"/>
        </w:rPr>
        <w:t>21. Server tick va socket update</w:t>
      </w:r>
    </w:p>
    <w:p w14:paraId="3E429678">
      <w:pPr>
        <w:rPr>
          <w:rFonts w:hint="default"/>
        </w:rPr>
      </w:pPr>
    </w:p>
    <w:p w14:paraId="58449221">
      <w:pPr>
        <w:rPr>
          <w:rFonts w:hint="default"/>
        </w:rPr>
      </w:pPr>
      <w:r>
        <w:rPr>
          <w:rFonts w:hint="default"/>
        </w:rPr>
        <w:t>MVP uchun:</w:t>
      </w:r>
    </w:p>
    <w:p w14:paraId="255AAC5C">
      <w:pPr>
        <w:rPr>
          <w:rFonts w:hint="default"/>
        </w:rPr>
      </w:pPr>
    </w:p>
    <w:p w14:paraId="3D9CCF02">
      <w:pPr>
        <w:rPr>
          <w:rFonts w:hint="default"/>
        </w:rPr>
      </w:pPr>
      <w:r>
        <w:rPr>
          <w:rFonts w:hint="default"/>
        </w:rPr>
        <w:t>Server game tick: 20 tick/sec</w:t>
      </w:r>
    </w:p>
    <w:p w14:paraId="07C9A11B">
      <w:pPr>
        <w:rPr>
          <w:rFonts w:hint="default"/>
        </w:rPr>
      </w:pPr>
      <w:r>
        <w:rPr>
          <w:rFonts w:hint="default"/>
        </w:rPr>
        <w:t>Movement update receive: 10–20 marta/sec</w:t>
      </w:r>
    </w:p>
    <w:p w14:paraId="178A434B">
      <w:pPr>
        <w:rPr>
          <w:rFonts w:hint="default"/>
        </w:rPr>
      </w:pPr>
      <w:r>
        <w:rPr>
          <w:rFonts w:hint="default"/>
        </w:rPr>
        <w:t>Broadcast movement: 10 marta/sec</w:t>
      </w:r>
    </w:p>
    <w:p w14:paraId="5D2452C0">
      <w:pPr>
        <w:rPr>
          <w:rFonts w:hint="default"/>
        </w:rPr>
      </w:pPr>
      <w:r>
        <w:rPr>
          <w:rFonts w:hint="default"/>
        </w:rPr>
        <w:t>Combat event: darhol yuboriladi</w:t>
      </w:r>
    </w:p>
    <w:p w14:paraId="2AE6DD16">
      <w:pPr>
        <w:rPr>
          <w:rFonts w:hint="default"/>
        </w:rPr>
      </w:pPr>
    </w:p>
    <w:p w14:paraId="4F1F9198">
      <w:pPr>
        <w:rPr>
          <w:rFonts w:hint="default"/>
        </w:rPr>
      </w:pPr>
      <w:r>
        <w:rPr>
          <w:rFonts w:hint="default"/>
        </w:rPr>
        <w:t>Movement har safar DBga yozilmaydi.</w:t>
      </w:r>
    </w:p>
    <w:p w14:paraId="0DD265B0">
      <w:pPr>
        <w:rPr>
          <w:rFonts w:hint="default"/>
        </w:rPr>
      </w:pPr>
    </w:p>
    <w:p w14:paraId="255ED1E4">
      <w:pPr>
        <w:rPr>
          <w:rFonts w:hint="default"/>
        </w:rPr>
      </w:pPr>
      <w:r>
        <w:rPr>
          <w:rFonts w:hint="default"/>
        </w:rPr>
        <w:t>DBga faqat match tugagandan keyin result yoziladi.</w:t>
      </w:r>
    </w:p>
    <w:p w14:paraId="2095088D">
      <w:pPr>
        <w:rPr>
          <w:rFonts w:hint="default"/>
        </w:rPr>
      </w:pPr>
    </w:p>
    <w:p w14:paraId="75865082">
      <w:pPr>
        <w:rPr>
          <w:rFonts w:hint="default"/>
        </w:rPr>
      </w:pPr>
      <w:r>
        <w:rPr>
          <w:rFonts w:hint="default"/>
        </w:rPr>
        <w:t>22. Frontend HUD qiymatlari</w:t>
      </w:r>
    </w:p>
    <w:p w14:paraId="114064F5">
      <w:pPr>
        <w:rPr>
          <w:rFonts w:hint="default"/>
        </w:rPr>
      </w:pPr>
    </w:p>
    <w:p w14:paraId="62443423">
      <w:pPr>
        <w:rPr>
          <w:rFonts w:hint="default"/>
        </w:rPr>
      </w:pPr>
      <w:r>
        <w:rPr>
          <w:rFonts w:hint="default"/>
        </w:rPr>
        <w:t>Match ichida ko‘rinishi kerak:</w:t>
      </w:r>
    </w:p>
    <w:p w14:paraId="42A38F4E">
      <w:pPr>
        <w:rPr>
          <w:rFonts w:hint="default"/>
        </w:rPr>
      </w:pPr>
    </w:p>
    <w:p w14:paraId="603B68F1">
      <w:pPr>
        <w:rPr>
          <w:rFonts w:hint="default"/>
        </w:rPr>
      </w:pPr>
      <w:r>
        <w:rPr>
          <w:rFonts w:hint="default"/>
        </w:rPr>
        <w:t>HP bar</w:t>
      </w:r>
    </w:p>
    <w:p w14:paraId="769C2EFB">
      <w:pPr>
        <w:rPr>
          <w:rFonts w:hint="default"/>
        </w:rPr>
      </w:pPr>
      <w:r>
        <w:rPr>
          <w:rFonts w:hint="default"/>
        </w:rPr>
        <w:t>Role name</w:t>
      </w:r>
    </w:p>
    <w:p w14:paraId="16138B84">
      <w:pPr>
        <w:rPr>
          <w:rFonts w:hint="default"/>
        </w:rPr>
      </w:pPr>
      <w:r>
        <w:rPr>
          <w:rFonts w:hint="default"/>
        </w:rPr>
        <w:t>Main attack cooldown</w:t>
      </w:r>
    </w:p>
    <w:p w14:paraId="4AEE9512">
      <w:pPr>
        <w:rPr>
          <w:rFonts w:hint="default"/>
        </w:rPr>
      </w:pPr>
      <w:r>
        <w:rPr>
          <w:rFonts w:hint="default"/>
        </w:rPr>
        <w:t>Skill cooldown</w:t>
      </w:r>
    </w:p>
    <w:p w14:paraId="7E5EE038">
      <w:pPr>
        <w:rPr>
          <w:rFonts w:hint="default"/>
        </w:rPr>
      </w:pPr>
      <w:r>
        <w:rPr>
          <w:rFonts w:hint="default"/>
        </w:rPr>
        <w:t>Kills</w:t>
      </w:r>
    </w:p>
    <w:p w14:paraId="27E17277">
      <w:pPr>
        <w:rPr>
          <w:rFonts w:hint="default"/>
        </w:rPr>
      </w:pPr>
      <w:r>
        <w:rPr>
          <w:rFonts w:hint="default"/>
        </w:rPr>
        <w:t>Alive teams count</w:t>
      </w:r>
    </w:p>
    <w:p w14:paraId="3EBB66CE">
      <w:pPr>
        <w:rPr>
          <w:rFonts w:hint="default"/>
        </w:rPr>
      </w:pPr>
      <w:r>
        <w:rPr>
          <w:rFonts w:hint="default"/>
        </w:rPr>
        <w:t>Task: Last Team Alive</w:t>
      </w:r>
    </w:p>
    <w:p w14:paraId="62E0E8E9">
      <w:pPr>
        <w:rPr>
          <w:rFonts w:hint="default"/>
        </w:rPr>
      </w:pPr>
    </w:p>
    <w:p w14:paraId="3D9C3F25">
      <w:pPr>
        <w:rPr>
          <w:rFonts w:hint="default"/>
        </w:rPr>
      </w:pPr>
      <w:r>
        <w:rPr>
          <w:rFonts w:hint="default"/>
        </w:rPr>
        <w:t>Archer uchun:</w:t>
      </w:r>
    </w:p>
    <w:p w14:paraId="334C78C5">
      <w:pPr>
        <w:rPr>
          <w:rFonts w:hint="default"/>
        </w:rPr>
      </w:pPr>
    </w:p>
    <w:p w14:paraId="3EEA5C88">
      <w:pPr>
        <w:rPr>
          <w:rFonts w:hint="default"/>
        </w:rPr>
      </w:pPr>
      <w:r>
        <w:rPr>
          <w:rFonts w:hint="default"/>
        </w:rPr>
        <w:t>Arrow ready / cooldown</w:t>
      </w:r>
    </w:p>
    <w:p w14:paraId="62ED21A7">
      <w:pPr>
        <w:rPr>
          <w:rFonts w:hint="default"/>
        </w:rPr>
      </w:pPr>
      <w:r>
        <w:rPr>
          <w:rFonts w:hint="default"/>
        </w:rPr>
        <w:t>Long Shot cooldown</w:t>
      </w:r>
    </w:p>
    <w:p w14:paraId="6A2DBFBA">
      <w:pPr>
        <w:rPr>
          <w:rFonts w:hint="default"/>
        </w:rPr>
      </w:pPr>
    </w:p>
    <w:p w14:paraId="130814B9">
      <w:pPr>
        <w:rPr>
          <w:rFonts w:hint="default"/>
        </w:rPr>
      </w:pPr>
      <w:r>
        <w:rPr>
          <w:rFonts w:hint="default"/>
        </w:rPr>
        <w:t>Healer uchun:</w:t>
      </w:r>
    </w:p>
    <w:p w14:paraId="531D7347">
      <w:pPr>
        <w:rPr>
          <w:rFonts w:hint="default"/>
        </w:rPr>
      </w:pPr>
    </w:p>
    <w:p w14:paraId="1FE6575A">
      <w:pPr>
        <w:rPr>
          <w:rFonts w:hint="default"/>
        </w:rPr>
      </w:pPr>
      <w:r>
        <w:rPr>
          <w:rFonts w:hint="default"/>
        </w:rPr>
        <w:t>Heal cooldown</w:t>
      </w:r>
    </w:p>
    <w:p w14:paraId="524F8314">
      <w:pPr>
        <w:rPr>
          <w:rFonts w:hint="default"/>
        </w:rPr>
      </w:pPr>
      <w:r>
        <w:rPr>
          <w:rFonts w:hint="default"/>
        </w:rPr>
        <w:t>Target HP</w:t>
      </w:r>
    </w:p>
    <w:p w14:paraId="30F41ADB">
      <w:pPr>
        <w:rPr>
          <w:rFonts w:hint="default"/>
        </w:rPr>
      </w:pPr>
    </w:p>
    <w:p w14:paraId="727313A6">
      <w:pPr>
        <w:rPr>
          <w:rFonts w:hint="default"/>
        </w:rPr>
      </w:pPr>
      <w:r>
        <w:rPr>
          <w:rFonts w:hint="default"/>
        </w:rPr>
        <w:t>Mage uchun:</w:t>
      </w:r>
    </w:p>
    <w:p w14:paraId="3DA4FD3F">
      <w:pPr>
        <w:rPr>
          <w:rFonts w:hint="default"/>
        </w:rPr>
      </w:pPr>
    </w:p>
    <w:p w14:paraId="3427B155">
      <w:pPr>
        <w:rPr>
          <w:rFonts w:hint="default"/>
        </w:rPr>
      </w:pPr>
      <w:r>
        <w:rPr>
          <w:rFonts w:hint="default"/>
        </w:rPr>
        <w:t>Fireball cooldown</w:t>
      </w:r>
    </w:p>
    <w:p w14:paraId="37AD21DF">
      <w:pPr>
        <w:rPr>
          <w:rFonts w:hint="default"/>
        </w:rPr>
      </w:pPr>
      <w:r>
        <w:rPr>
          <w:rFonts w:hint="default"/>
        </w:rPr>
        <w:t>Area Blast cooldown</w:t>
      </w:r>
    </w:p>
    <w:p w14:paraId="1EF4AA6D">
      <w:pPr>
        <w:rPr>
          <w:rFonts w:hint="default"/>
        </w:rPr>
      </w:pPr>
    </w:p>
    <w:p w14:paraId="59E5C250">
      <w:pPr>
        <w:rPr>
          <w:rFonts w:hint="default"/>
        </w:rPr>
      </w:pPr>
      <w:r>
        <w:rPr>
          <w:rFonts w:hint="default"/>
        </w:rPr>
        <w:t>Warrior uchun:</w:t>
      </w:r>
    </w:p>
    <w:p w14:paraId="13D02160">
      <w:pPr>
        <w:rPr>
          <w:rFonts w:hint="default"/>
        </w:rPr>
      </w:pPr>
    </w:p>
    <w:p w14:paraId="27239B55">
      <w:pPr>
        <w:rPr>
          <w:rFonts w:hint="default"/>
        </w:rPr>
      </w:pPr>
      <w:r>
        <w:rPr>
          <w:rFonts w:hint="default"/>
        </w:rPr>
        <w:t>Dash cooldown</w:t>
      </w:r>
    </w:p>
    <w:p w14:paraId="1D9701EB">
      <w:pPr>
        <w:rPr>
          <w:rFonts w:hint="default"/>
        </w:rPr>
      </w:pPr>
      <w:r>
        <w:rPr>
          <w:rFonts w:hint="default"/>
        </w:rPr>
        <w:t>23. Backend uchun config ko‘rinishi</w:t>
      </w:r>
    </w:p>
    <w:p w14:paraId="5A85B7B4">
      <w:pPr>
        <w:rPr>
          <w:rFonts w:hint="default"/>
        </w:rPr>
      </w:pPr>
    </w:p>
    <w:p w14:paraId="52A3B190">
      <w:pPr>
        <w:rPr>
          <w:rFonts w:hint="default"/>
        </w:rPr>
      </w:pPr>
      <w:r>
        <w:rPr>
          <w:rFonts w:hint="default"/>
        </w:rPr>
        <w:t>Bularni serverda bitta config faylda saqlang.</w:t>
      </w:r>
    </w:p>
    <w:p w14:paraId="37F8724C">
      <w:pPr>
        <w:rPr>
          <w:rFonts w:hint="default"/>
        </w:rPr>
      </w:pPr>
    </w:p>
    <w:p w14:paraId="3C071D1E">
      <w:pPr>
        <w:rPr>
          <w:rFonts w:hint="default"/>
        </w:rPr>
      </w:pPr>
      <w:r>
        <w:rPr>
          <w:rFonts w:hint="default"/>
        </w:rPr>
        <w:t>Masalan:</w:t>
      </w:r>
    </w:p>
    <w:p w14:paraId="73F58C91">
      <w:pPr>
        <w:rPr>
          <w:rFonts w:hint="default"/>
        </w:rPr>
      </w:pPr>
    </w:p>
    <w:p w14:paraId="4878CB34">
      <w:pPr>
        <w:rPr>
          <w:rFonts w:hint="default"/>
        </w:rPr>
      </w:pPr>
      <w:r>
        <w:rPr>
          <w:rFonts w:hint="default"/>
        </w:rPr>
        <w:t>export const GAME_BALANCE = {</w:t>
      </w:r>
    </w:p>
    <w:p w14:paraId="25D6397B">
      <w:pPr>
        <w:rPr>
          <w:rFonts w:hint="default"/>
        </w:rPr>
      </w:pPr>
      <w:r>
        <w:rPr>
          <w:rFonts w:hint="default"/>
        </w:rPr>
        <w:t xml:space="preserve">  map: {</w:t>
      </w:r>
    </w:p>
    <w:p w14:paraId="2F377E9C">
      <w:pPr>
        <w:rPr>
          <w:rFonts w:hint="default"/>
        </w:rPr>
      </w:pPr>
      <w:r>
        <w:rPr>
          <w:rFonts w:hint="default"/>
        </w:rPr>
        <w:t xml:space="preserve">    width: 100,</w:t>
      </w:r>
    </w:p>
    <w:p w14:paraId="20A13561">
      <w:pPr>
        <w:rPr>
          <w:rFonts w:hint="default"/>
        </w:rPr>
      </w:pPr>
      <w:r>
        <w:rPr>
          <w:rFonts w:hint="default"/>
        </w:rPr>
        <w:t xml:space="preserve">    height: 100,</w:t>
      </w:r>
    </w:p>
    <w:p w14:paraId="2E5756AF">
      <w:pPr>
        <w:rPr>
          <w:rFonts w:hint="default"/>
        </w:rPr>
      </w:pPr>
      <w:r>
        <w:rPr>
          <w:rFonts w:hint="default"/>
        </w:rPr>
        <w:t xml:space="preserve">    wallHeight: 3,</w:t>
      </w:r>
    </w:p>
    <w:p w14:paraId="1F75F18B">
      <w:pPr>
        <w:rPr>
          <w:rFonts w:hint="default"/>
        </w:rPr>
      </w:pPr>
      <w:r>
        <w:rPr>
          <w:rFonts w:hint="default"/>
        </w:rPr>
        <w:t xml:space="preserve">    wallThickness: 1,</w:t>
      </w:r>
    </w:p>
    <w:p w14:paraId="0898526D">
      <w:pPr>
        <w:rPr>
          <w:rFonts w:hint="default"/>
        </w:rPr>
      </w:pPr>
      <w:r>
        <w:rPr>
          <w:rFonts w:hint="default"/>
        </w:rPr>
        <w:t xml:space="preserve">    corridorWidth: 4,</w:t>
      </w:r>
    </w:p>
    <w:p w14:paraId="58D3D2D2">
      <w:pPr>
        <w:rPr>
          <w:rFonts w:hint="default"/>
        </w:rPr>
      </w:pPr>
      <w:r>
        <w:rPr>
          <w:rFonts w:hint="default"/>
        </w:rPr>
        <w:t xml:space="preserve">    spawnProtectionSeconds: 3,</w:t>
      </w:r>
    </w:p>
    <w:p w14:paraId="58AA0B73">
      <w:pPr>
        <w:rPr>
          <w:rFonts w:hint="default"/>
        </w:rPr>
      </w:pPr>
      <w:r>
        <w:rPr>
          <w:rFonts w:hint="default"/>
        </w:rPr>
        <w:t xml:space="preserve">    maxMatchDurationSeconds: 480,</w:t>
      </w:r>
    </w:p>
    <w:p w14:paraId="6BA11696">
      <w:pPr>
        <w:rPr>
          <w:rFonts w:hint="default"/>
        </w:rPr>
      </w:pPr>
      <w:r>
        <w:rPr>
          <w:rFonts w:hint="default"/>
        </w:rPr>
        <w:t xml:space="preserve">  },</w:t>
      </w:r>
    </w:p>
    <w:p w14:paraId="1304A691">
      <w:pPr>
        <w:rPr>
          <w:rFonts w:hint="default"/>
        </w:rPr>
      </w:pPr>
    </w:p>
    <w:p w14:paraId="4B73F969">
      <w:pPr>
        <w:rPr>
          <w:rFonts w:hint="default"/>
        </w:rPr>
      </w:pPr>
      <w:r>
        <w:rPr>
          <w:rFonts w:hint="default"/>
        </w:rPr>
        <w:t xml:space="preserve">  player: {</w:t>
      </w:r>
    </w:p>
    <w:p w14:paraId="29F4F0EE">
      <w:pPr>
        <w:rPr>
          <w:rFonts w:hint="default"/>
        </w:rPr>
      </w:pPr>
      <w:r>
        <w:rPr>
          <w:rFonts w:hint="default"/>
        </w:rPr>
        <w:t xml:space="preserve">    colliderRadius: 0.45,</w:t>
      </w:r>
    </w:p>
    <w:p w14:paraId="78C9C031">
      <w:pPr>
        <w:rPr>
          <w:rFonts w:hint="default"/>
        </w:rPr>
      </w:pPr>
      <w:r>
        <w:rPr>
          <w:rFonts w:hint="default"/>
        </w:rPr>
        <w:t xml:space="preserve">    colliderHeight: 1.8,</w:t>
      </w:r>
    </w:p>
    <w:p w14:paraId="5A045342">
      <w:pPr>
        <w:rPr>
          <w:rFonts w:hint="default"/>
        </w:rPr>
      </w:pPr>
      <w:r>
        <w:rPr>
          <w:rFonts w:hint="default"/>
        </w:rPr>
        <w:t xml:space="preserve">    mainAttackGlobalCooldownMs: 300,</w:t>
      </w:r>
    </w:p>
    <w:p w14:paraId="06974645">
      <w:pPr>
        <w:rPr>
          <w:rFonts w:hint="default"/>
        </w:rPr>
      </w:pPr>
      <w:r>
        <w:rPr>
          <w:rFonts w:hint="default"/>
        </w:rPr>
        <w:t xml:space="preserve">  },</w:t>
      </w:r>
    </w:p>
    <w:p w14:paraId="5462A6D8">
      <w:pPr>
        <w:rPr>
          <w:rFonts w:hint="default"/>
        </w:rPr>
      </w:pPr>
    </w:p>
    <w:p w14:paraId="045F3518">
      <w:pPr>
        <w:rPr>
          <w:rFonts w:hint="default"/>
        </w:rPr>
      </w:pPr>
      <w:r>
        <w:rPr>
          <w:rFonts w:hint="default"/>
        </w:rPr>
        <w:t xml:space="preserve">  roles: {</w:t>
      </w:r>
    </w:p>
    <w:p w14:paraId="670F1919">
      <w:pPr>
        <w:rPr>
          <w:rFonts w:hint="default"/>
        </w:rPr>
      </w:pPr>
      <w:r>
        <w:rPr>
          <w:rFonts w:hint="default"/>
        </w:rPr>
        <w:t xml:space="preserve">    warrior: {</w:t>
      </w:r>
    </w:p>
    <w:p w14:paraId="0E54016F">
      <w:pPr>
        <w:rPr>
          <w:rFonts w:hint="default"/>
        </w:rPr>
      </w:pPr>
      <w:r>
        <w:rPr>
          <w:rFonts w:hint="default"/>
        </w:rPr>
        <w:t xml:space="preserve">      hp: 120,</w:t>
      </w:r>
    </w:p>
    <w:p w14:paraId="7C1F419A">
      <w:pPr>
        <w:rPr>
          <w:rFonts w:hint="default"/>
        </w:rPr>
      </w:pPr>
      <w:r>
        <w:rPr>
          <w:rFonts w:hint="default"/>
        </w:rPr>
        <w:t xml:space="preserve">      speed: 5.0,</w:t>
      </w:r>
    </w:p>
    <w:p w14:paraId="5B11A9AA">
      <w:pPr>
        <w:rPr>
          <w:rFonts w:hint="default"/>
        </w:rPr>
      </w:pPr>
      <w:r>
        <w:rPr>
          <w:rFonts w:hint="default"/>
        </w:rPr>
        <w:t xml:space="preserve">      mainAttack: {</w:t>
      </w:r>
    </w:p>
    <w:p w14:paraId="295D0B61">
      <w:pPr>
        <w:rPr>
          <w:rFonts w:hint="default"/>
        </w:rPr>
      </w:pPr>
      <w:r>
        <w:rPr>
          <w:rFonts w:hint="default"/>
        </w:rPr>
        <w:t xml:space="preserve">        type: "melee",</w:t>
      </w:r>
    </w:p>
    <w:p w14:paraId="48866F38">
      <w:pPr>
        <w:rPr>
          <w:rFonts w:hint="default"/>
        </w:rPr>
      </w:pPr>
      <w:r>
        <w:rPr>
          <w:rFonts w:hint="default"/>
        </w:rPr>
        <w:t xml:space="preserve">        damage: 25,</w:t>
      </w:r>
    </w:p>
    <w:p w14:paraId="21D97BAC">
      <w:pPr>
        <w:rPr>
          <w:rFonts w:hint="default"/>
        </w:rPr>
      </w:pPr>
      <w:r>
        <w:rPr>
          <w:rFonts w:hint="default"/>
        </w:rPr>
        <w:t xml:space="preserve">        range: 2.2,</w:t>
      </w:r>
    </w:p>
    <w:p w14:paraId="33BF7ABD">
      <w:pPr>
        <w:rPr>
          <w:rFonts w:hint="default"/>
        </w:rPr>
      </w:pPr>
      <w:r>
        <w:rPr>
          <w:rFonts w:hint="default"/>
        </w:rPr>
        <w:t xml:space="preserve">        angle: 90,</w:t>
      </w:r>
    </w:p>
    <w:p w14:paraId="43010D0D">
      <w:pPr>
        <w:rPr>
          <w:rFonts w:hint="default"/>
        </w:rPr>
      </w:pPr>
      <w:r>
        <w:rPr>
          <w:rFonts w:hint="default"/>
        </w:rPr>
        <w:t xml:space="preserve">        cooldownMs: 900,</w:t>
      </w:r>
    </w:p>
    <w:p w14:paraId="42519D15">
      <w:pPr>
        <w:rPr>
          <w:rFonts w:hint="default"/>
        </w:rPr>
      </w:pPr>
      <w:r>
        <w:rPr>
          <w:rFonts w:hint="default"/>
        </w:rPr>
        <w:t xml:space="preserve">        windupMs: 180,</w:t>
      </w:r>
    </w:p>
    <w:p w14:paraId="0B287757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2C4AF301">
      <w:pPr>
        <w:rPr>
          <w:rFonts w:hint="default"/>
        </w:rPr>
      </w:pPr>
      <w:r>
        <w:rPr>
          <w:rFonts w:hint="default"/>
        </w:rPr>
        <w:t xml:space="preserve">      skill: {</w:t>
      </w:r>
    </w:p>
    <w:p w14:paraId="5520DC1C">
      <w:pPr>
        <w:rPr>
          <w:rFonts w:hint="default"/>
        </w:rPr>
      </w:pPr>
      <w:r>
        <w:rPr>
          <w:rFonts w:hint="default"/>
        </w:rPr>
        <w:t xml:space="preserve">        key: "dash",</w:t>
      </w:r>
    </w:p>
    <w:p w14:paraId="6AC3E6CE">
      <w:pPr>
        <w:rPr>
          <w:rFonts w:hint="default"/>
        </w:rPr>
      </w:pPr>
      <w:r>
        <w:rPr>
          <w:rFonts w:hint="default"/>
        </w:rPr>
        <w:t xml:space="preserve">        distance: 6,</w:t>
      </w:r>
    </w:p>
    <w:p w14:paraId="6A999AE9">
      <w:pPr>
        <w:rPr>
          <w:rFonts w:hint="default"/>
        </w:rPr>
      </w:pPr>
      <w:r>
        <w:rPr>
          <w:rFonts w:hint="default"/>
        </w:rPr>
        <w:t xml:space="preserve">        durationMs: 250,</w:t>
      </w:r>
    </w:p>
    <w:p w14:paraId="23AEED5F">
      <w:pPr>
        <w:rPr>
          <w:rFonts w:hint="default"/>
        </w:rPr>
      </w:pPr>
      <w:r>
        <w:rPr>
          <w:rFonts w:hint="default"/>
        </w:rPr>
        <w:t xml:space="preserve">        cooldownMs: 5000,</w:t>
      </w:r>
    </w:p>
    <w:p w14:paraId="5B6FB8ED">
      <w:pPr>
        <w:rPr>
          <w:rFonts w:hint="default"/>
        </w:rPr>
      </w:pPr>
      <w:r>
        <w:rPr>
          <w:rFonts w:hint="default"/>
        </w:rPr>
        <w:t xml:space="preserve">        damage: 0,</w:t>
      </w:r>
    </w:p>
    <w:p w14:paraId="05FCE05F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404C0A28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1708AEAF">
      <w:pPr>
        <w:rPr>
          <w:rFonts w:hint="default"/>
        </w:rPr>
      </w:pPr>
    </w:p>
    <w:p w14:paraId="063CB4F1">
      <w:pPr>
        <w:rPr>
          <w:rFonts w:hint="default"/>
        </w:rPr>
      </w:pPr>
      <w:r>
        <w:rPr>
          <w:rFonts w:hint="default"/>
        </w:rPr>
        <w:t xml:space="preserve">    archer: {</w:t>
      </w:r>
    </w:p>
    <w:p w14:paraId="7F7D117B">
      <w:pPr>
        <w:rPr>
          <w:rFonts w:hint="default"/>
        </w:rPr>
      </w:pPr>
      <w:r>
        <w:rPr>
          <w:rFonts w:hint="default"/>
        </w:rPr>
        <w:t xml:space="preserve">      hp: 90,</w:t>
      </w:r>
    </w:p>
    <w:p w14:paraId="73FC4EF0">
      <w:pPr>
        <w:rPr>
          <w:rFonts w:hint="default"/>
        </w:rPr>
      </w:pPr>
      <w:r>
        <w:rPr>
          <w:rFonts w:hint="default"/>
        </w:rPr>
        <w:t xml:space="preserve">      speed: 5.8,</w:t>
      </w:r>
    </w:p>
    <w:p w14:paraId="1E4682BD">
      <w:pPr>
        <w:rPr>
          <w:rFonts w:hint="default"/>
        </w:rPr>
      </w:pPr>
      <w:r>
        <w:rPr>
          <w:rFonts w:hint="default"/>
        </w:rPr>
        <w:t xml:space="preserve">      mainAttack: {</w:t>
      </w:r>
    </w:p>
    <w:p w14:paraId="401AB15A">
      <w:pPr>
        <w:rPr>
          <w:rFonts w:hint="default"/>
        </w:rPr>
      </w:pPr>
      <w:r>
        <w:rPr>
          <w:rFonts w:hint="default"/>
        </w:rPr>
        <w:t xml:space="preserve">        type: "projectile",</w:t>
      </w:r>
    </w:p>
    <w:p w14:paraId="746A14A0">
      <w:pPr>
        <w:rPr>
          <w:rFonts w:hint="default"/>
        </w:rPr>
      </w:pPr>
      <w:r>
        <w:rPr>
          <w:rFonts w:hint="default"/>
        </w:rPr>
        <w:t xml:space="preserve">        damage: 20,</w:t>
      </w:r>
    </w:p>
    <w:p w14:paraId="6B0E6862">
      <w:pPr>
        <w:rPr>
          <w:rFonts w:hint="default"/>
        </w:rPr>
      </w:pPr>
      <w:r>
        <w:rPr>
          <w:rFonts w:hint="default"/>
        </w:rPr>
        <w:t xml:space="preserve">        range: 18,</w:t>
      </w:r>
    </w:p>
    <w:p w14:paraId="3DCAC353">
      <w:pPr>
        <w:rPr>
          <w:rFonts w:hint="default"/>
        </w:rPr>
      </w:pPr>
      <w:r>
        <w:rPr>
          <w:rFonts w:hint="default"/>
        </w:rPr>
        <w:t xml:space="preserve">        projectileSpeed: 30,</w:t>
      </w:r>
    </w:p>
    <w:p w14:paraId="77702E8B">
      <w:pPr>
        <w:rPr>
          <w:rFonts w:hint="default"/>
        </w:rPr>
      </w:pPr>
      <w:r>
        <w:rPr>
          <w:rFonts w:hint="default"/>
        </w:rPr>
        <w:t xml:space="preserve">        projectileRadius: 0.18,</w:t>
      </w:r>
    </w:p>
    <w:p w14:paraId="1BDFF124">
      <w:pPr>
        <w:rPr>
          <w:rFonts w:hint="default"/>
        </w:rPr>
      </w:pPr>
      <w:r>
        <w:rPr>
          <w:rFonts w:hint="default"/>
        </w:rPr>
        <w:t xml:space="preserve">        cooldownMs: 1100,</w:t>
      </w:r>
    </w:p>
    <w:p w14:paraId="42CCE729">
      <w:pPr>
        <w:rPr>
          <w:rFonts w:hint="default"/>
        </w:rPr>
      </w:pPr>
      <w:r>
        <w:rPr>
          <w:rFonts w:hint="default"/>
        </w:rPr>
        <w:t xml:space="preserve">        drawMs: 350,</w:t>
      </w:r>
    </w:p>
    <w:p w14:paraId="7CFF9F14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78E8BFB2">
      <w:pPr>
        <w:rPr>
          <w:rFonts w:hint="default"/>
        </w:rPr>
      </w:pPr>
      <w:r>
        <w:rPr>
          <w:rFonts w:hint="default"/>
        </w:rPr>
        <w:t xml:space="preserve">      skill: {</w:t>
      </w:r>
    </w:p>
    <w:p w14:paraId="4D39311E">
      <w:pPr>
        <w:rPr>
          <w:rFonts w:hint="default"/>
        </w:rPr>
      </w:pPr>
      <w:r>
        <w:rPr>
          <w:rFonts w:hint="default"/>
        </w:rPr>
        <w:t xml:space="preserve">        key: "long_shot",</w:t>
      </w:r>
    </w:p>
    <w:p w14:paraId="26E16E9F">
      <w:pPr>
        <w:rPr>
          <w:rFonts w:hint="default"/>
        </w:rPr>
      </w:pPr>
      <w:r>
        <w:rPr>
          <w:rFonts w:hint="default"/>
        </w:rPr>
        <w:t xml:space="preserve">        damage: 32,</w:t>
      </w:r>
    </w:p>
    <w:p w14:paraId="227D98C8">
      <w:pPr>
        <w:rPr>
          <w:rFonts w:hint="default"/>
        </w:rPr>
      </w:pPr>
      <w:r>
        <w:rPr>
          <w:rFonts w:hint="default"/>
        </w:rPr>
        <w:t xml:space="preserve">        range: 28,</w:t>
      </w:r>
    </w:p>
    <w:p w14:paraId="4CA343EF">
      <w:pPr>
        <w:rPr>
          <w:rFonts w:hint="default"/>
        </w:rPr>
      </w:pPr>
      <w:r>
        <w:rPr>
          <w:rFonts w:hint="default"/>
        </w:rPr>
        <w:t xml:space="preserve">        projectileSpeed: 38,</w:t>
      </w:r>
    </w:p>
    <w:p w14:paraId="6B117FAB">
      <w:pPr>
        <w:rPr>
          <w:rFonts w:hint="default"/>
        </w:rPr>
      </w:pPr>
      <w:r>
        <w:rPr>
          <w:rFonts w:hint="default"/>
        </w:rPr>
        <w:t xml:space="preserve">        projectileRadius: 0.16,</w:t>
      </w:r>
    </w:p>
    <w:p w14:paraId="09E810C9">
      <w:pPr>
        <w:rPr>
          <w:rFonts w:hint="default"/>
        </w:rPr>
      </w:pPr>
      <w:r>
        <w:rPr>
          <w:rFonts w:hint="default"/>
        </w:rPr>
        <w:t xml:space="preserve">        cooldownMs: 6000,</w:t>
      </w:r>
    </w:p>
    <w:p w14:paraId="1494A5F9">
      <w:pPr>
        <w:rPr>
          <w:rFonts w:hint="default"/>
        </w:rPr>
      </w:pPr>
      <w:r>
        <w:rPr>
          <w:rFonts w:hint="default"/>
        </w:rPr>
        <w:t xml:space="preserve">        drawMs: 550,</w:t>
      </w:r>
    </w:p>
    <w:p w14:paraId="484FD9D5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61833DA9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3BDC61BE">
      <w:pPr>
        <w:rPr>
          <w:rFonts w:hint="default"/>
        </w:rPr>
      </w:pPr>
    </w:p>
    <w:p w14:paraId="22F15694">
      <w:pPr>
        <w:rPr>
          <w:rFonts w:hint="default"/>
        </w:rPr>
      </w:pPr>
      <w:r>
        <w:rPr>
          <w:rFonts w:hint="default"/>
        </w:rPr>
        <w:t xml:space="preserve">    healer: {</w:t>
      </w:r>
    </w:p>
    <w:p w14:paraId="7577C69E">
      <w:pPr>
        <w:rPr>
          <w:rFonts w:hint="default"/>
        </w:rPr>
      </w:pPr>
      <w:r>
        <w:rPr>
          <w:rFonts w:hint="default"/>
        </w:rPr>
        <w:t xml:space="preserve">      hp: 100,</w:t>
      </w:r>
    </w:p>
    <w:p w14:paraId="6B5C3AEF">
      <w:pPr>
        <w:rPr>
          <w:rFonts w:hint="default"/>
        </w:rPr>
      </w:pPr>
      <w:r>
        <w:rPr>
          <w:rFonts w:hint="default"/>
        </w:rPr>
        <w:t xml:space="preserve">      speed: 5.3,</w:t>
      </w:r>
    </w:p>
    <w:p w14:paraId="6645162D">
      <w:pPr>
        <w:rPr>
          <w:rFonts w:hint="default"/>
        </w:rPr>
      </w:pPr>
      <w:r>
        <w:rPr>
          <w:rFonts w:hint="default"/>
        </w:rPr>
        <w:t xml:space="preserve">      mainAttack: {</w:t>
      </w:r>
    </w:p>
    <w:p w14:paraId="519F98D6">
      <w:pPr>
        <w:rPr>
          <w:rFonts w:hint="default"/>
        </w:rPr>
      </w:pPr>
      <w:r>
        <w:rPr>
          <w:rFonts w:hint="default"/>
        </w:rPr>
        <w:t xml:space="preserve">        type: "projectile",</w:t>
      </w:r>
    </w:p>
    <w:p w14:paraId="0B5EF0DE">
      <w:pPr>
        <w:rPr>
          <w:rFonts w:hint="default"/>
        </w:rPr>
      </w:pPr>
      <w:r>
        <w:rPr>
          <w:rFonts w:hint="default"/>
        </w:rPr>
        <w:t xml:space="preserve">        damage: 10,</w:t>
      </w:r>
    </w:p>
    <w:p w14:paraId="5E9F9C3D">
      <w:pPr>
        <w:rPr>
          <w:rFonts w:hint="default"/>
        </w:rPr>
      </w:pPr>
      <w:r>
        <w:rPr>
          <w:rFonts w:hint="default"/>
        </w:rPr>
        <w:t xml:space="preserve">        range: 7,</w:t>
      </w:r>
    </w:p>
    <w:p w14:paraId="22D292AC">
      <w:pPr>
        <w:rPr>
          <w:rFonts w:hint="default"/>
        </w:rPr>
      </w:pPr>
      <w:r>
        <w:rPr>
          <w:rFonts w:hint="default"/>
        </w:rPr>
        <w:t xml:space="preserve">        projectileSpeed: 20,</w:t>
      </w:r>
    </w:p>
    <w:p w14:paraId="448BF702">
      <w:pPr>
        <w:rPr>
          <w:rFonts w:hint="default"/>
        </w:rPr>
      </w:pPr>
      <w:r>
        <w:rPr>
          <w:rFonts w:hint="default"/>
        </w:rPr>
        <w:t xml:space="preserve">        projectileRadius: 0.2,</w:t>
      </w:r>
    </w:p>
    <w:p w14:paraId="3FE39D51">
      <w:pPr>
        <w:rPr>
          <w:rFonts w:hint="default"/>
        </w:rPr>
      </w:pPr>
      <w:r>
        <w:rPr>
          <w:rFonts w:hint="default"/>
        </w:rPr>
        <w:t xml:space="preserve">        cooldownMs: 1000,</w:t>
      </w:r>
    </w:p>
    <w:p w14:paraId="6C014B3D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5B4E113A">
      <w:pPr>
        <w:rPr>
          <w:rFonts w:hint="default"/>
        </w:rPr>
      </w:pPr>
      <w:r>
        <w:rPr>
          <w:rFonts w:hint="default"/>
        </w:rPr>
        <w:t xml:space="preserve">      skill: {</w:t>
      </w:r>
    </w:p>
    <w:p w14:paraId="1E4C4D23">
      <w:pPr>
        <w:rPr>
          <w:rFonts w:hint="default"/>
        </w:rPr>
      </w:pPr>
      <w:r>
        <w:rPr>
          <w:rFonts w:hint="default"/>
        </w:rPr>
        <w:t xml:space="preserve">        key: "heal",</w:t>
      </w:r>
    </w:p>
    <w:p w14:paraId="767E7AEE">
      <w:pPr>
        <w:rPr>
          <w:rFonts w:hint="default"/>
        </w:rPr>
      </w:pPr>
      <w:r>
        <w:rPr>
          <w:rFonts w:hint="default"/>
        </w:rPr>
        <w:t xml:space="preserve">        healAmount: 25,</w:t>
      </w:r>
    </w:p>
    <w:p w14:paraId="6808BED6">
      <w:pPr>
        <w:rPr>
          <w:rFonts w:hint="default"/>
        </w:rPr>
      </w:pPr>
      <w:r>
        <w:rPr>
          <w:rFonts w:hint="default"/>
        </w:rPr>
        <w:t xml:space="preserve">        range: 8,</w:t>
      </w:r>
    </w:p>
    <w:p w14:paraId="68F878A4">
      <w:pPr>
        <w:rPr>
          <w:rFonts w:hint="default"/>
        </w:rPr>
      </w:pPr>
      <w:r>
        <w:rPr>
          <w:rFonts w:hint="default"/>
        </w:rPr>
        <w:t xml:space="preserve">        cooldownMs: 8000,</w:t>
      </w:r>
    </w:p>
    <w:p w14:paraId="693ED997">
      <w:pPr>
        <w:rPr>
          <w:rFonts w:hint="default"/>
        </w:rPr>
      </w:pPr>
      <w:r>
        <w:rPr>
          <w:rFonts w:hint="default"/>
        </w:rPr>
        <w:t xml:space="preserve">        castMs: 400,</w:t>
      </w:r>
    </w:p>
    <w:p w14:paraId="7B5BE8B6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6A0F1801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2DA52D59">
      <w:pPr>
        <w:rPr>
          <w:rFonts w:hint="default"/>
        </w:rPr>
      </w:pPr>
    </w:p>
    <w:p w14:paraId="42D2F034">
      <w:pPr>
        <w:rPr>
          <w:rFonts w:hint="default"/>
        </w:rPr>
      </w:pPr>
      <w:r>
        <w:rPr>
          <w:rFonts w:hint="default"/>
        </w:rPr>
        <w:t xml:space="preserve">    mage: {</w:t>
      </w:r>
    </w:p>
    <w:p w14:paraId="58119898">
      <w:pPr>
        <w:rPr>
          <w:rFonts w:hint="default"/>
        </w:rPr>
      </w:pPr>
      <w:r>
        <w:rPr>
          <w:rFonts w:hint="default"/>
        </w:rPr>
        <w:t xml:space="preserve">      hp: 80,</w:t>
      </w:r>
    </w:p>
    <w:p w14:paraId="652B3F79">
      <w:pPr>
        <w:rPr>
          <w:rFonts w:hint="default"/>
        </w:rPr>
      </w:pPr>
      <w:r>
        <w:rPr>
          <w:rFonts w:hint="default"/>
        </w:rPr>
        <w:t xml:space="preserve">      speed: 4.9,</w:t>
      </w:r>
    </w:p>
    <w:p w14:paraId="3DD8EAC6">
      <w:pPr>
        <w:rPr>
          <w:rFonts w:hint="default"/>
        </w:rPr>
      </w:pPr>
      <w:r>
        <w:rPr>
          <w:rFonts w:hint="default"/>
        </w:rPr>
        <w:t xml:space="preserve">      mainAttack: {</w:t>
      </w:r>
    </w:p>
    <w:p w14:paraId="3DA0645D">
      <w:pPr>
        <w:rPr>
          <w:rFonts w:hint="default"/>
        </w:rPr>
      </w:pPr>
      <w:r>
        <w:rPr>
          <w:rFonts w:hint="default"/>
        </w:rPr>
        <w:t xml:space="preserve">        type: "projectile",</w:t>
      </w:r>
    </w:p>
    <w:p w14:paraId="2B0BB673">
      <w:pPr>
        <w:rPr>
          <w:rFonts w:hint="default"/>
        </w:rPr>
      </w:pPr>
      <w:r>
        <w:rPr>
          <w:rFonts w:hint="default"/>
        </w:rPr>
        <w:t xml:space="preserve">        damage: 30,</w:t>
      </w:r>
    </w:p>
    <w:p w14:paraId="03A4D722">
      <w:pPr>
        <w:rPr>
          <w:rFonts w:hint="default"/>
        </w:rPr>
      </w:pPr>
      <w:r>
        <w:rPr>
          <w:rFonts w:hint="default"/>
        </w:rPr>
        <w:t xml:space="preserve">        range: 12,</w:t>
      </w:r>
    </w:p>
    <w:p w14:paraId="0269C950">
      <w:pPr>
        <w:rPr>
          <w:rFonts w:hint="default"/>
        </w:rPr>
      </w:pPr>
      <w:r>
        <w:rPr>
          <w:rFonts w:hint="default"/>
        </w:rPr>
        <w:t xml:space="preserve">        projectileSpeed: 18,</w:t>
      </w:r>
    </w:p>
    <w:p w14:paraId="48913DC8">
      <w:pPr>
        <w:rPr>
          <w:rFonts w:hint="default"/>
        </w:rPr>
      </w:pPr>
      <w:r>
        <w:rPr>
          <w:rFonts w:hint="default"/>
        </w:rPr>
        <w:t xml:space="preserve">        projectileRadius: 0.35,</w:t>
      </w:r>
    </w:p>
    <w:p w14:paraId="4F87436C">
      <w:pPr>
        <w:rPr>
          <w:rFonts w:hint="default"/>
        </w:rPr>
      </w:pPr>
      <w:r>
        <w:rPr>
          <w:rFonts w:hint="default"/>
        </w:rPr>
        <w:t xml:space="preserve">        cooldownMs: 1400,</w:t>
      </w:r>
    </w:p>
    <w:p w14:paraId="008FED36">
      <w:pPr>
        <w:rPr>
          <w:rFonts w:hint="default"/>
        </w:rPr>
      </w:pPr>
      <w:r>
        <w:rPr>
          <w:rFonts w:hint="default"/>
        </w:rPr>
        <w:t xml:space="preserve">        castMs: 350,</w:t>
      </w:r>
    </w:p>
    <w:p w14:paraId="43953CF9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63C476F7">
      <w:pPr>
        <w:rPr>
          <w:rFonts w:hint="default"/>
        </w:rPr>
      </w:pPr>
      <w:r>
        <w:rPr>
          <w:rFonts w:hint="default"/>
        </w:rPr>
        <w:t xml:space="preserve">      skill: {</w:t>
      </w:r>
    </w:p>
    <w:p w14:paraId="71E1B419">
      <w:pPr>
        <w:rPr>
          <w:rFonts w:hint="default"/>
        </w:rPr>
      </w:pPr>
      <w:r>
        <w:rPr>
          <w:rFonts w:hint="default"/>
        </w:rPr>
        <w:t xml:space="preserve">        key: "area_blast",</w:t>
      </w:r>
    </w:p>
    <w:p w14:paraId="79C553E5">
      <w:pPr>
        <w:rPr>
          <w:rFonts w:hint="default"/>
        </w:rPr>
      </w:pPr>
      <w:r>
        <w:rPr>
          <w:rFonts w:hint="default"/>
        </w:rPr>
        <w:t xml:space="preserve">        damage: 22,</w:t>
      </w:r>
    </w:p>
    <w:p w14:paraId="16CA75CA">
      <w:pPr>
        <w:rPr>
          <w:rFonts w:hint="default"/>
        </w:rPr>
      </w:pPr>
      <w:r>
        <w:rPr>
          <w:rFonts w:hint="default"/>
        </w:rPr>
        <w:t xml:space="preserve">        radius: 5,</w:t>
      </w:r>
    </w:p>
    <w:p w14:paraId="5B0C7D3B">
      <w:pPr>
        <w:rPr>
          <w:rFonts w:hint="default"/>
        </w:rPr>
      </w:pPr>
      <w:r>
        <w:rPr>
          <w:rFonts w:hint="default"/>
        </w:rPr>
        <w:t xml:space="preserve">        cooldownMs: 10000,</w:t>
      </w:r>
    </w:p>
    <w:p w14:paraId="0D22ACE3">
      <w:pPr>
        <w:rPr>
          <w:rFonts w:hint="default"/>
        </w:rPr>
      </w:pPr>
      <w:r>
        <w:rPr>
          <w:rFonts w:hint="default"/>
        </w:rPr>
        <w:t xml:space="preserve">        castMs: 600,</w:t>
      </w:r>
    </w:p>
    <w:p w14:paraId="39E6956A">
      <w:pPr>
        <w:rPr>
          <w:rFonts w:hint="default"/>
        </w:rPr>
      </w:pPr>
      <w:r>
        <w:rPr>
          <w:rFonts w:hint="default"/>
        </w:rPr>
        <w:t xml:space="preserve">      },</w:t>
      </w:r>
    </w:p>
    <w:p w14:paraId="0AD75421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30AEF382">
      <w:pPr>
        <w:rPr>
          <w:rFonts w:hint="default"/>
        </w:rPr>
      </w:pPr>
      <w:r>
        <w:rPr>
          <w:rFonts w:hint="default"/>
        </w:rPr>
        <w:t xml:space="preserve">  },</w:t>
      </w:r>
    </w:p>
    <w:p w14:paraId="6E00D297">
      <w:pPr>
        <w:rPr>
          <w:rFonts w:hint="default"/>
        </w:rPr>
      </w:pPr>
      <w:r>
        <w:rPr>
          <w:rFonts w:hint="default"/>
        </w:rPr>
        <w:t>};</w:t>
      </w:r>
    </w:p>
    <w:p w14:paraId="3562F976">
      <w:pPr>
        <w:rPr>
          <w:rFonts w:hint="default"/>
        </w:rPr>
      </w:pPr>
      <w:r>
        <w:rPr>
          <w:rFonts w:hint="default"/>
        </w:rPr>
        <w:t>24. Yakuniy tavsiya</w:t>
      </w:r>
    </w:p>
    <w:p w14:paraId="53FB1F30">
      <w:pPr>
        <w:rPr>
          <w:rFonts w:hint="default"/>
        </w:rPr>
      </w:pPr>
    </w:p>
    <w:p w14:paraId="742C35C3">
      <w:pPr>
        <w:rPr>
          <w:rFonts w:hint="default"/>
        </w:rPr>
      </w:pPr>
      <w:r>
        <w:rPr>
          <w:rFonts w:hint="default"/>
        </w:rPr>
        <w:t>MVP uchun shu balans bilan boshlang:</w:t>
      </w:r>
    </w:p>
    <w:p w14:paraId="23001958">
      <w:pPr>
        <w:rPr>
          <w:rFonts w:hint="default"/>
        </w:rPr>
      </w:pPr>
    </w:p>
    <w:p w14:paraId="194624DA">
      <w:pPr>
        <w:rPr>
          <w:rFonts w:hint="default"/>
        </w:rPr>
      </w:pPr>
      <w:r>
        <w:rPr>
          <w:rFonts w:hint="default"/>
        </w:rPr>
        <w:t>Warrior — ko‘p HP, yaqin jang</w:t>
      </w:r>
    </w:p>
    <w:p w14:paraId="6A2A72A6">
      <w:pPr>
        <w:rPr>
          <w:rFonts w:hint="default"/>
        </w:rPr>
      </w:pPr>
      <w:r>
        <w:rPr>
          <w:rFonts w:hint="default"/>
        </w:rPr>
        <w:t>Archer — tez, uzoq masofa</w:t>
      </w:r>
    </w:p>
    <w:p w14:paraId="104EB858">
      <w:pPr>
        <w:rPr>
          <w:rFonts w:hint="default"/>
        </w:rPr>
      </w:pPr>
      <w:r>
        <w:rPr>
          <w:rFonts w:hint="default"/>
        </w:rPr>
        <w:t>Healer — jamoani tirik saqlaydi</w:t>
      </w:r>
    </w:p>
    <w:p w14:paraId="762DC3B9">
      <w:pPr>
        <w:rPr>
          <w:rFonts w:hint="default"/>
        </w:rPr>
      </w:pPr>
      <w:r>
        <w:rPr>
          <w:rFonts w:hint="default"/>
        </w:rPr>
        <w:t>Mage — kuchli damage, HP past</w:t>
      </w:r>
    </w:p>
    <w:p w14:paraId="06B8D18B">
      <w:pPr>
        <w:rPr>
          <w:rFonts w:hint="default"/>
        </w:rPr>
      </w:pPr>
    </w:p>
    <w:p w14:paraId="432DD352">
      <w:pPr>
        <w:rPr>
          <w:rFonts w:hint="default"/>
        </w:rPr>
      </w:pPr>
      <w:r>
        <w:rPr>
          <w:rFonts w:hint="default"/>
        </w:rPr>
        <w:t>Eng muhim narsa: bu qiymatlar birinchi balans versiyasi.</w:t>
      </w:r>
    </w:p>
    <w:p w14:paraId="4681404E">
      <w:pPr>
        <w:rPr>
          <w:rFonts w:hint="default"/>
        </w:rPr>
      </w:pPr>
    </w:p>
    <w:p w14:paraId="25E86E89">
      <w:pPr>
        <w:rPr>
          <w:rFonts w:hint="default"/>
        </w:rPr>
      </w:pPr>
      <w:r>
        <w:rPr>
          <w:rFonts w:hint="default"/>
        </w:rPr>
        <w:t>Testdan keyin albatta o‘zgartiriladi:</w:t>
      </w:r>
    </w:p>
    <w:p w14:paraId="373D43CF">
      <w:pPr>
        <w:rPr>
          <w:rFonts w:hint="default"/>
        </w:rPr>
      </w:pPr>
    </w:p>
    <w:p w14:paraId="311A8320">
      <w:pPr>
        <w:rPr>
          <w:rFonts w:hint="default"/>
        </w:rPr>
      </w:pPr>
      <w:r>
        <w:rPr>
          <w:rFonts w:hint="default"/>
        </w:rPr>
        <w:t>Agar Warrior juda kuchli bo‘lsa → damage 25 dan 22 ga tushiriladi</w:t>
      </w:r>
    </w:p>
    <w:p w14:paraId="5AAB8CC3">
      <w:pPr>
        <w:rPr>
          <w:rFonts w:hint="default"/>
        </w:rPr>
      </w:pPr>
      <w:r>
        <w:rPr>
          <w:rFonts w:hint="default"/>
        </w:rPr>
        <w:t>Agar Archer juda kuchli bo‘lsa → cooldown 1.1s dan 1.3s qilinadi</w:t>
      </w:r>
    </w:p>
    <w:p w14:paraId="21AFBEDC">
      <w:pPr>
        <w:rPr>
          <w:rFonts w:hint="default"/>
        </w:rPr>
      </w:pPr>
      <w:r>
        <w:rPr>
          <w:rFonts w:hint="default"/>
        </w:rPr>
        <w:t>Agar Healer juda kuchli bo‘lsa → heal 25 dan 20 ga tushiriladi</w:t>
      </w:r>
    </w:p>
    <w:p w14:paraId="396F9E50">
      <w:pPr>
        <w:rPr>
          <w:rFonts w:hint="default"/>
        </w:rPr>
      </w:pPr>
      <w:r>
        <w:rPr>
          <w:rFonts w:hint="default"/>
        </w:rPr>
        <w:t>Agar Mage juda kuchli bo‘lsa → fireball damage 30 dan 26 ga tushiriladi</w:t>
      </w:r>
    </w:p>
    <w:p w14:paraId="4AD93B82">
      <w:pPr>
        <w:rPr>
          <w:rFonts w:hint="default"/>
        </w:rPr>
      </w:pPr>
    </w:p>
    <w:p w14:paraId="540E4D12">
      <w:r>
        <w:rPr>
          <w:rFonts w:hint="default"/>
        </w:rPr>
        <w:t>Hozir esa backend/frontendni yozish uchun aniq gameplay o‘lchamlar va role actionlar tayyor bo‘ldi.</w:t>
      </w:r>
      <w:bookmarkStart w:id="0" w:name="_GoBack"/>
      <w:bookmarkEnd w:id="0"/>
    </w:p>
    <w:p w14:paraId="66B86DDA"/>
    <w:p w14:paraId="2556D04A"/>
    <w:sectPr>
      <w:pgSz w:w="11906" w:h="16838"/>
      <w:pgMar w:top="567" w:right="1800" w:bottom="567" w:left="709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3C4C6E"/>
    <w:rsid w:val="48410771"/>
    <w:rsid w:val="5160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SARLAVHA"/>
    <w:basedOn w:val="1"/>
    <w:uiPriority w:val="0"/>
    <w:pPr>
      <w:spacing w:beforeAutospacing="1" w:after="160" w:afterAutospacing="1"/>
      <w:jc w:val="center"/>
    </w:pPr>
    <w:rPr>
      <w:rFonts w:ascii="Times New Roman" w:hAnsi="Times New Roman" w:eastAsia="SimSun" w:cs="Times New Roman"/>
      <w:sz w:val="32"/>
      <w:szCs w:val="3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2025-08-20T08:49:00Z</dcterms:created>
  <dc:creator>user</dc:creator>
  <cp:lastModifiedBy>Bakirali Zokirov</cp:lastModifiedBy>
  <dcterms:modified xsi:type="dcterms:W3CDTF">2026-05-11T09:52:07Z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A155B43A52DD4047A77D072FCA0D981C_12</vt:lpwstr>
  </property>
  <property fmtid="{D5CDD505-2E9C-101B-9397-08002B2CF9AE}" pid="4" name="KSOTemplateDocerSaveRecord">
    <vt:lpwstr>eyJoZGlkIjoiMWE3ZGMzMzE3YjYxOTgzNDFhYWE4OTFjYzNlZWEyMzEiLCJ1c2VySWQiOiI0NjkwNjMzMjExOTE2In0=</vt:lpwstr>
  </property>
</Properties>
</file>